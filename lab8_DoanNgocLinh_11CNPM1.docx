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77DEC">
      <w:pPr>
        <w:jc w:val="center"/>
        <w:rPr>
          <w:rFonts w:hint="default" w:ascii="Times New Roman" w:hAnsi="Times New Roman" w:cs="Times New Roman"/>
          <w:sz w:val="26"/>
          <w:szCs w:val="26"/>
        </w:rPr>
      </w:pPr>
      <w:r>
        <w:rPr>
          <w:rFonts w:hint="default" w:ascii="Times New Roman" w:hAnsi="Times New Roman" w:cs="Times New Roman"/>
          <w:b/>
          <w:sz w:val="26"/>
          <w:szCs w:val="26"/>
        </w:rPr>
        <w:t>LOCAL DNS ATTACK – DNS SPOOFING VÀ CACHE POISONING</w:t>
      </w:r>
    </w:p>
    <w:p w14:paraId="6B0DAD32">
      <w:pPr>
        <w:rPr>
          <w:rFonts w:hint="default" w:ascii="Times New Roman" w:hAnsi="Times New Roman" w:cs="Times New Roman"/>
          <w:sz w:val="26"/>
          <w:szCs w:val="26"/>
        </w:rPr>
      </w:pPr>
    </w:p>
    <w:p w14:paraId="75702087">
      <w:pPr>
        <w:rPr>
          <w:rFonts w:hint="default" w:ascii="Times New Roman" w:hAnsi="Times New Roman" w:cs="Times New Roman"/>
          <w:sz w:val="26"/>
          <w:szCs w:val="26"/>
        </w:rPr>
      </w:pPr>
      <w:r>
        <w:rPr>
          <w:rFonts w:hint="default" w:ascii="Times New Roman" w:hAnsi="Times New Roman" w:cs="Times New Roman"/>
          <w:sz w:val="26"/>
          <w:szCs w:val="26"/>
        </w:rPr>
        <w:t>Họ và tên:</w:t>
      </w:r>
      <w:r>
        <w:rPr>
          <w:rFonts w:hint="default" w:ascii="Times New Roman" w:hAnsi="Times New Roman" w:cs="Times New Roman"/>
          <w:sz w:val="26"/>
          <w:szCs w:val="26"/>
          <w:lang w:val="vi-VN"/>
        </w:rPr>
        <w:t xml:space="preserve"> Đoàn Ngọc Linh</w:t>
      </w:r>
      <w:r>
        <w:rPr>
          <w:rFonts w:hint="default" w:ascii="Times New Roman" w:hAnsi="Times New Roman" w:cs="Times New Roman"/>
          <w:sz w:val="26"/>
          <w:szCs w:val="26"/>
        </w:rPr>
        <w:t xml:space="preserve"> ........................................................................</w:t>
      </w:r>
    </w:p>
    <w:p w14:paraId="1BA82FEF">
      <w:pPr>
        <w:rPr>
          <w:rFonts w:hint="default" w:ascii="Times New Roman" w:hAnsi="Times New Roman" w:cs="Times New Roman"/>
          <w:sz w:val="26"/>
          <w:szCs w:val="26"/>
        </w:rPr>
      </w:pPr>
      <w:r>
        <w:rPr>
          <w:rFonts w:hint="default" w:ascii="Times New Roman" w:hAnsi="Times New Roman" w:cs="Times New Roman"/>
          <w:sz w:val="26"/>
          <w:szCs w:val="26"/>
        </w:rPr>
        <w:t>MSSV: ....</w:t>
      </w:r>
      <w:r>
        <w:rPr>
          <w:rFonts w:hint="default" w:ascii="Times New Roman" w:hAnsi="Times New Roman" w:cs="Times New Roman"/>
          <w:sz w:val="26"/>
          <w:szCs w:val="26"/>
          <w:lang w:val="vi-VN"/>
        </w:rPr>
        <w:t>1050080229</w:t>
      </w:r>
      <w:r>
        <w:rPr>
          <w:rFonts w:hint="default" w:ascii="Times New Roman" w:hAnsi="Times New Roman" w:cs="Times New Roman"/>
          <w:sz w:val="26"/>
          <w:szCs w:val="26"/>
        </w:rPr>
        <w:t>............................................................................</w:t>
      </w:r>
    </w:p>
    <w:p w14:paraId="00BEF0B1">
      <w:pPr>
        <w:rPr>
          <w:rFonts w:hint="default" w:ascii="Times New Roman" w:hAnsi="Times New Roman" w:cs="Times New Roman"/>
          <w:sz w:val="26"/>
          <w:szCs w:val="26"/>
        </w:rPr>
      </w:pPr>
      <w:r>
        <w:rPr>
          <w:rFonts w:hint="default" w:ascii="Times New Roman" w:hAnsi="Times New Roman" w:cs="Times New Roman"/>
          <w:sz w:val="26"/>
          <w:szCs w:val="26"/>
        </w:rPr>
        <w:t>Lớp: .....</w:t>
      </w:r>
      <w:r>
        <w:rPr>
          <w:rFonts w:hint="default" w:ascii="Times New Roman" w:hAnsi="Times New Roman" w:cs="Times New Roman"/>
          <w:sz w:val="26"/>
          <w:szCs w:val="26"/>
          <w:lang w:val="vi-VN"/>
        </w:rPr>
        <w:t>11CNPM1</w:t>
      </w:r>
      <w:r>
        <w:rPr>
          <w:rFonts w:hint="default" w:ascii="Times New Roman" w:hAnsi="Times New Roman" w:cs="Times New Roman"/>
          <w:sz w:val="26"/>
          <w:szCs w:val="26"/>
        </w:rPr>
        <w:t>..............................................................................</w:t>
      </w:r>
    </w:p>
    <w:p w14:paraId="4B13E807">
      <w:pPr>
        <w:rPr>
          <w:rFonts w:hint="default" w:ascii="Times New Roman" w:hAnsi="Times New Roman" w:cs="Times New Roman"/>
          <w:sz w:val="26"/>
          <w:szCs w:val="26"/>
        </w:rPr>
      </w:pPr>
      <w:r>
        <w:rPr>
          <w:rFonts w:hint="default" w:ascii="Times New Roman" w:hAnsi="Times New Roman" w:cs="Times New Roman"/>
          <w:sz w:val="26"/>
          <w:szCs w:val="26"/>
        </w:rPr>
        <w:t>Giảng viên: ....</w:t>
      </w:r>
      <w:r>
        <w:rPr>
          <w:rFonts w:hint="default" w:ascii="Times New Roman" w:hAnsi="Times New Roman" w:cs="Times New Roman"/>
          <w:sz w:val="26"/>
          <w:szCs w:val="26"/>
          <w:lang w:val="vi-VN"/>
        </w:rPr>
        <w:t>Phạm Trọng Huynh</w:t>
      </w:r>
      <w:r>
        <w:rPr>
          <w:rFonts w:hint="default" w:ascii="Times New Roman" w:hAnsi="Times New Roman" w:cs="Times New Roman"/>
          <w:sz w:val="26"/>
          <w:szCs w:val="26"/>
        </w:rPr>
        <w:t>....................................................................</w:t>
      </w:r>
    </w:p>
    <w:p w14:paraId="49B0F13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A542798">
      <w:pPr>
        <w:pStyle w:val="2"/>
        <w:rPr>
          <w:rFonts w:hint="default" w:ascii="Times New Roman" w:hAnsi="Times New Roman" w:cs="Times New Roman"/>
          <w:sz w:val="26"/>
          <w:szCs w:val="26"/>
        </w:rPr>
      </w:pPr>
    </w:p>
    <w:p w14:paraId="007FC92A">
      <w:pPr>
        <w:pStyle w:val="2"/>
        <w:rPr>
          <w:rFonts w:hint="default" w:ascii="Times New Roman" w:hAnsi="Times New Roman" w:cs="Times New Roman"/>
          <w:sz w:val="26"/>
          <w:szCs w:val="26"/>
          <w:lang w:val="vi-VN"/>
        </w:rPr>
      </w:pPr>
      <w:r>
        <w:rPr>
          <w:rFonts w:hint="default" w:ascii="Times New Roman" w:hAnsi="Times New Roman" w:cs="Times New Roman"/>
          <w:sz w:val="26"/>
          <w:szCs w:val="26"/>
          <w:lang w:val="vi-VN"/>
        </w:rPr>
        <w:t>Link yotube: https://www.youtube.com/shorts/Mwt0LABTAxQ</w:t>
      </w:r>
      <w:bookmarkStart w:id="0" w:name="_GoBack"/>
      <w:bookmarkEnd w:id="0"/>
    </w:p>
    <w:p w14:paraId="63CDA6C4">
      <w:pPr>
        <w:pStyle w:val="2"/>
        <w:rPr>
          <w:rFonts w:hint="default" w:ascii="Times New Roman" w:hAnsi="Times New Roman" w:cs="Times New Roman"/>
          <w:sz w:val="26"/>
          <w:szCs w:val="26"/>
        </w:rPr>
      </w:pPr>
      <w:r>
        <w:rPr>
          <w:rFonts w:hint="default" w:ascii="Times New Roman" w:hAnsi="Times New Roman" w:cs="Times New Roman"/>
          <w:sz w:val="26"/>
          <w:szCs w:val="26"/>
        </w:rPr>
        <w:t>A. TỔNG QUAN VÀ PHẠM VI</w:t>
      </w:r>
    </w:p>
    <w:p w14:paraId="5C5B8614">
      <w:pPr>
        <w:pStyle w:val="3"/>
        <w:rPr>
          <w:rFonts w:hint="default" w:ascii="Times New Roman" w:hAnsi="Times New Roman" w:cs="Times New Roman"/>
          <w:sz w:val="26"/>
          <w:szCs w:val="26"/>
        </w:rPr>
      </w:pPr>
      <w:r>
        <w:rPr>
          <w:rFonts w:hint="default" w:ascii="Times New Roman" w:hAnsi="Times New Roman" w:cs="Times New Roman"/>
          <w:sz w:val="26"/>
          <w:szCs w:val="26"/>
        </w:rPr>
        <w:t>A1. Mục tiêu của bài lab</w:t>
      </w:r>
    </w:p>
    <w:p w14:paraId="69426F03">
      <w:pPr>
        <w:rPr>
          <w:rFonts w:hint="default" w:ascii="Times New Roman" w:hAnsi="Times New Roman" w:cs="Times New Roman"/>
          <w:sz w:val="26"/>
          <w:szCs w:val="26"/>
        </w:rPr>
      </w:pPr>
      <w:r>
        <w:rPr>
          <w:rFonts w:hint="default" w:ascii="Times New Roman" w:hAnsi="Times New Roman" w:cs="Times New Roman"/>
          <w:sz w:val="26"/>
          <w:szCs w:val="26"/>
        </w:rPr>
        <w:t>Bài lab yêu cầu xây dựng mạng DNS-LAB cô lập phía sau pfSense, sử dụng Ubuntu Server 24.04/BIND9 làm DNS resolver và cache, Ubuntu làm máy người dùng (Victim), Kali Linux làm máy kiểm thử, đồng thời quan sát lưu lượng bằng Wireshark/tcpdump. Ba nhiệm vụ cốt lõi là chuyển hướng bằng file hosts, direct DNS spoofing và DNS cache poisoning.</w:t>
      </w:r>
    </w:p>
    <w:p w14:paraId="3B274532">
      <w:pPr>
        <w:pStyle w:val="3"/>
        <w:rPr>
          <w:rFonts w:hint="default" w:ascii="Times New Roman" w:hAnsi="Times New Roman" w:cs="Times New Roman"/>
          <w:sz w:val="26"/>
          <w:szCs w:val="26"/>
        </w:rPr>
      </w:pPr>
      <w:r>
        <w:rPr>
          <w:rFonts w:hint="default" w:ascii="Times New Roman" w:hAnsi="Times New Roman" w:cs="Times New Roman"/>
          <w:sz w:val="26"/>
          <w:szCs w:val="26"/>
        </w:rPr>
        <w:t>A2. Phạm vi an toàn</w:t>
      </w:r>
    </w:p>
    <w:p w14:paraId="2E312413">
      <w:pPr>
        <w:rPr>
          <w:rFonts w:hint="default" w:ascii="Times New Roman" w:hAnsi="Times New Roman" w:cs="Times New Roman"/>
          <w:sz w:val="26"/>
          <w:szCs w:val="26"/>
        </w:rPr>
      </w:pPr>
      <w:r>
        <w:rPr>
          <w:rFonts w:hint="default" w:ascii="Times New Roman" w:hAnsi="Times New Roman" w:cs="Times New Roman"/>
          <w:sz w:val="26"/>
          <w:szCs w:val="26"/>
        </w:rPr>
        <w:t>Tất cả phép thử chỉ được thực hiện trong mạng máy ảo dns-lab 10.9.0.0/24. Không chạy các chương trình giả mạo DNS trên Wi‑Fi, mạng trường, mạng doanh nghiệp, Internet hoặc máy không thuộc quyền kiểm soát. Chỉ sử dụng domain thử nghiệm .test.</w:t>
      </w:r>
    </w:p>
    <w:p w14:paraId="6EF25D51">
      <w:pPr>
        <w:pStyle w:val="2"/>
        <w:rPr>
          <w:rFonts w:hint="default" w:ascii="Times New Roman" w:hAnsi="Times New Roman" w:cs="Times New Roman"/>
          <w:sz w:val="26"/>
          <w:szCs w:val="26"/>
        </w:rPr>
      </w:pPr>
      <w:r>
        <w:rPr>
          <w:rFonts w:hint="default" w:ascii="Times New Roman" w:hAnsi="Times New Roman" w:cs="Times New Roman"/>
          <w:sz w:val="26"/>
          <w:szCs w:val="26"/>
        </w:rPr>
        <w:t>B. MÔ HÌNH LAB VÀ TÀI NGUYÊN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30BF52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shd w:val="clear" w:color="auto" w:fill="D9EAF7"/>
          </w:tcPr>
          <w:p w14:paraId="4E768FD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Thành phần</w:t>
            </w:r>
          </w:p>
        </w:tc>
        <w:tc>
          <w:tcPr>
            <w:tcW w:w="3312" w:type="dxa"/>
            <w:shd w:val="clear" w:color="auto" w:fill="D9EAF7"/>
          </w:tcPr>
          <w:p w14:paraId="236896A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Vai trò</w:t>
            </w:r>
          </w:p>
        </w:tc>
        <w:tc>
          <w:tcPr>
            <w:tcW w:w="3312" w:type="dxa"/>
            <w:shd w:val="clear" w:color="auto" w:fill="D9EAF7"/>
          </w:tcPr>
          <w:p w14:paraId="6E822FD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IP</w:t>
            </w:r>
          </w:p>
        </w:tc>
      </w:tr>
      <w:tr w14:paraId="7A6B4C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320EDC0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pfSense DNSLAB</w:t>
            </w:r>
          </w:p>
        </w:tc>
        <w:tc>
          <w:tcPr>
            <w:tcW w:w="3312" w:type="dxa"/>
          </w:tcPr>
          <w:p w14:paraId="659C8B19">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Gateway của mạng lab</w:t>
            </w:r>
          </w:p>
        </w:tc>
        <w:tc>
          <w:tcPr>
            <w:tcW w:w="3312" w:type="dxa"/>
          </w:tcPr>
          <w:p w14:paraId="63E42B6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10.9.0.1/24</w:t>
            </w:r>
          </w:p>
        </w:tc>
      </w:tr>
      <w:tr w14:paraId="35FCB2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417F9FD9">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DNS-SERVER</w:t>
            </w:r>
          </w:p>
        </w:tc>
        <w:tc>
          <w:tcPr>
            <w:tcW w:w="3312" w:type="dxa"/>
          </w:tcPr>
          <w:p w14:paraId="091BB1F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Ubuntu Server, BIND9 resolver/cache</w:t>
            </w:r>
          </w:p>
        </w:tc>
        <w:tc>
          <w:tcPr>
            <w:tcW w:w="3312" w:type="dxa"/>
          </w:tcPr>
          <w:p w14:paraId="36DE5F11">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10.9.0.10</w:t>
            </w:r>
          </w:p>
        </w:tc>
      </w:tr>
      <w:tr w14:paraId="0A71111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1A7B30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VICTIM</w:t>
            </w:r>
          </w:p>
        </w:tc>
        <w:tc>
          <w:tcPr>
            <w:tcW w:w="3312" w:type="dxa"/>
          </w:tcPr>
          <w:p w14:paraId="611D6801">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Máy khách Ubuntu</w:t>
            </w:r>
          </w:p>
        </w:tc>
        <w:tc>
          <w:tcPr>
            <w:tcW w:w="3312" w:type="dxa"/>
          </w:tcPr>
          <w:p w14:paraId="48EAA68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10.9.0.100</w:t>
            </w:r>
          </w:p>
        </w:tc>
      </w:tr>
      <w:tr w14:paraId="591435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7D02C71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ATTACKER</w:t>
            </w:r>
          </w:p>
        </w:tc>
        <w:tc>
          <w:tcPr>
            <w:tcW w:w="3312" w:type="dxa"/>
          </w:tcPr>
          <w:p w14:paraId="08510BB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Kali Linux, Scapy/Wireshark</w:t>
            </w:r>
          </w:p>
        </w:tc>
        <w:tc>
          <w:tcPr>
            <w:tcW w:w="3312" w:type="dxa"/>
          </w:tcPr>
          <w:p w14:paraId="2550645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10.9.0.200</w:t>
            </w:r>
          </w:p>
        </w:tc>
      </w:tr>
      <w:tr w14:paraId="0E0D25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2D0FEB0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APP-TEST/AUTH-DNS</w:t>
            </w:r>
          </w:p>
        </w:tc>
        <w:tc>
          <w:tcPr>
            <w:tcW w:w="3312" w:type="dxa"/>
          </w:tcPr>
          <w:p w14:paraId="5573B97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 authoritative mô phỏng</w:t>
            </w:r>
          </w:p>
        </w:tc>
        <w:tc>
          <w:tcPr>
            <w:tcW w:w="3312" w:type="dxa"/>
          </w:tcPr>
          <w:p w14:paraId="7BFCA6D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172.16.6.20</w:t>
            </w:r>
          </w:p>
        </w:tc>
      </w:tr>
      <w:tr w14:paraId="0A0A053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31A800C">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DMZ-WEB</w:t>
            </w:r>
          </w:p>
        </w:tc>
        <w:tc>
          <w:tcPr>
            <w:tcW w:w="3312" w:type="dxa"/>
          </w:tcPr>
          <w:p w14:paraId="577A430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Web hợp lệ</w:t>
            </w:r>
          </w:p>
        </w:tc>
        <w:tc>
          <w:tcPr>
            <w:tcW w:w="3312" w:type="dxa"/>
          </w:tcPr>
          <w:p w14:paraId="65A486C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172.16.6.10</w:t>
            </w:r>
          </w:p>
        </w:tc>
      </w:tr>
      <w:tr w14:paraId="64E6EC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3ED0E5F9">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HOST MGMT</w:t>
            </w:r>
          </w:p>
        </w:tc>
        <w:tc>
          <w:tcPr>
            <w:tcW w:w="3312" w:type="dxa"/>
          </w:tcPr>
          <w:p w14:paraId="27A1CAA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Máy thật quản trị pfSense</w:t>
            </w:r>
          </w:p>
        </w:tc>
        <w:tc>
          <w:tcPr>
            <w:tcW w:w="3312" w:type="dxa"/>
          </w:tcPr>
          <w:p w14:paraId="5CE86371">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192.168.56.1</w:t>
            </w:r>
          </w:p>
        </w:tc>
      </w:tr>
    </w:tbl>
    <w:p w14:paraId="5AD1157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3368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368040"/>
                    </a:xfrm>
                    <a:prstGeom prst="rect">
                      <a:avLst/>
                    </a:prstGeom>
                  </pic:spPr>
                </pic:pic>
              </a:graphicData>
            </a:graphic>
          </wp:inline>
        </w:drawing>
      </w:r>
    </w:p>
    <w:p w14:paraId="0B405524">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 Mô hình mạng theo các địa chỉ trong PDF nguồn (sơ đồ minh họa).</w:t>
      </w:r>
    </w:p>
    <w:p w14:paraId="07FFAB4B">
      <w:pPr>
        <w:rPr>
          <w:rFonts w:hint="default" w:ascii="Times New Roman" w:hAnsi="Times New Roman" w:cs="Times New Roman"/>
          <w:sz w:val="26"/>
          <w:szCs w:val="26"/>
        </w:rPr>
      </w:pPr>
      <w:r>
        <w:rPr>
          <w:rFonts w:hint="default" w:ascii="Times New Roman" w:hAnsi="Times New Roman" w:cs="Times New Roman"/>
          <w:sz w:val="26"/>
          <w:szCs w:val="26"/>
        </w:rPr>
        <w:t>Giải thích: Victim gửi truy vấn DNS đến DNS-SERVER 10.9.0.10. Resolver có thể chuyển truy vấn external.lab9.test đến máy authoritative mô phỏng 172.16.6.20. Kali nằm trong mạng lab để quan sát gói. DMZ-WEB 172.16.6.10 là địa chỉ đích hợp lệ theo baseline của tài liệu.</w:t>
      </w:r>
    </w:p>
    <w:p w14:paraId="638B1830">
      <w:pPr>
        <w:pStyle w:val="2"/>
        <w:rPr>
          <w:rFonts w:hint="default" w:ascii="Times New Roman" w:hAnsi="Times New Roman" w:cs="Times New Roman"/>
          <w:sz w:val="26"/>
          <w:szCs w:val="26"/>
        </w:rPr>
      </w:pPr>
      <w:r>
        <w:rPr>
          <w:rFonts w:hint="default" w:ascii="Times New Roman" w:hAnsi="Times New Roman" w:cs="Times New Roman"/>
          <w:sz w:val="26"/>
          <w:szCs w:val="26"/>
        </w:rPr>
        <w:t>C. DỰNG MẠNG DNS-LAB TRÊN pfSense/VIRTUALBOX</w:t>
      </w:r>
    </w:p>
    <w:p w14:paraId="095721D2">
      <w:pPr>
        <w:pStyle w:val="3"/>
        <w:rPr>
          <w:rFonts w:hint="default" w:ascii="Times New Roman" w:hAnsi="Times New Roman" w:cs="Times New Roman"/>
          <w:sz w:val="26"/>
          <w:szCs w:val="26"/>
        </w:rPr>
      </w:pPr>
      <w:r>
        <w:rPr>
          <w:rFonts w:hint="default" w:ascii="Times New Roman" w:hAnsi="Times New Roman" w:cs="Times New Roman"/>
          <w:sz w:val="26"/>
          <w:szCs w:val="26"/>
        </w:rPr>
        <w:t>C1. Snapshot và thêm card mạng</w:t>
      </w:r>
    </w:p>
    <w:p w14:paraId="16A5B7AA">
      <w:pPr>
        <w:pStyle w:val="29"/>
        <w:rPr>
          <w:rFonts w:hint="default" w:ascii="Times New Roman" w:hAnsi="Times New Roman" w:cs="Times New Roman"/>
          <w:sz w:val="26"/>
          <w:szCs w:val="26"/>
        </w:rPr>
      </w:pPr>
      <w:r>
        <w:rPr>
          <w:rFonts w:hint="default" w:ascii="Times New Roman" w:hAnsi="Times New Roman" w:cs="Times New Roman"/>
          <w:sz w:val="26"/>
          <w:szCs w:val="26"/>
        </w:rPr>
        <w:t>Tắt VM pfSense và tạo snapshot LAB9_START_FROM_LAB8 để có thể quay về cấu hình ban đầu.</w:t>
      </w:r>
    </w:p>
    <w:p w14:paraId="3A2E0C38">
      <w:pPr>
        <w:pStyle w:val="29"/>
        <w:rPr>
          <w:rFonts w:hint="default" w:ascii="Times New Roman" w:hAnsi="Times New Roman" w:cs="Times New Roman"/>
          <w:sz w:val="26"/>
          <w:szCs w:val="26"/>
        </w:rPr>
      </w:pPr>
      <w:r>
        <w:rPr>
          <w:rFonts w:hint="default" w:ascii="Times New Roman" w:hAnsi="Times New Roman" w:cs="Times New Roman"/>
          <w:sz w:val="26"/>
          <w:szCs w:val="26"/>
        </w:rPr>
        <w:t>Tắt Kali và tạo snapshot trước khi thay đổi card mạng.</w:t>
      </w:r>
    </w:p>
    <w:p w14:paraId="3FC1CB53">
      <w:pPr>
        <w:pStyle w:val="29"/>
        <w:rPr>
          <w:rFonts w:hint="default" w:ascii="Times New Roman" w:hAnsi="Times New Roman" w:cs="Times New Roman"/>
          <w:sz w:val="26"/>
          <w:szCs w:val="26"/>
        </w:rPr>
      </w:pPr>
      <w:r>
        <w:rPr>
          <w:rFonts w:hint="default" w:ascii="Times New Roman" w:hAnsi="Times New Roman" w:cs="Times New Roman"/>
          <w:sz w:val="26"/>
          <w:szCs w:val="26"/>
        </w:rPr>
        <w:t>Trong VirtualBox, mở Settings → Network → Adapter 5 của pfSense, bật Enable Network Adapter, chọn Internal Network và đặt tên dns-lab; bật Cable Connected.</w:t>
      </w:r>
    </w:p>
    <w:p w14:paraId="238146BB">
      <w:pPr>
        <w:pStyle w:val="3"/>
        <w:rPr>
          <w:rFonts w:hint="default" w:ascii="Times New Roman" w:hAnsi="Times New Roman" w:cs="Times New Roman"/>
          <w:sz w:val="26"/>
          <w:szCs w:val="26"/>
        </w:rPr>
      </w:pPr>
      <w:r>
        <w:rPr>
          <w:rFonts w:hint="default" w:ascii="Times New Roman" w:hAnsi="Times New Roman" w:cs="Times New Roman"/>
          <w:sz w:val="26"/>
          <w:szCs w:val="26"/>
        </w:rPr>
        <w:t>C2. Gán interface pfSense</w:t>
      </w:r>
    </w:p>
    <w:p w14:paraId="053A823C">
      <w:pPr>
        <w:pStyle w:val="29"/>
        <w:rPr>
          <w:rFonts w:hint="default" w:ascii="Times New Roman" w:hAnsi="Times New Roman" w:cs="Times New Roman"/>
          <w:sz w:val="26"/>
          <w:szCs w:val="26"/>
        </w:rPr>
      </w:pPr>
      <w:r>
        <w:rPr>
          <w:rFonts w:hint="default" w:ascii="Times New Roman" w:hAnsi="Times New Roman" w:cs="Times New Roman"/>
          <w:sz w:val="26"/>
          <w:szCs w:val="26"/>
        </w:rPr>
        <w:t>Vào Interfaces → Assignments, chọn card mới rồi Add.</w:t>
      </w:r>
    </w:p>
    <w:p w14:paraId="000043B7">
      <w:pPr>
        <w:pStyle w:val="29"/>
        <w:rPr>
          <w:rFonts w:hint="default" w:ascii="Times New Roman" w:hAnsi="Times New Roman" w:cs="Times New Roman"/>
          <w:sz w:val="26"/>
          <w:szCs w:val="26"/>
        </w:rPr>
      </w:pPr>
      <w:r>
        <w:rPr>
          <w:rFonts w:hint="default" w:ascii="Times New Roman" w:hAnsi="Times New Roman" w:cs="Times New Roman"/>
          <w:sz w:val="26"/>
          <w:szCs w:val="26"/>
        </w:rPr>
        <w:t>Mở interface mới, bật Enable, đặt Description = DNSLAB.</w:t>
      </w:r>
    </w:p>
    <w:p w14:paraId="49E84539">
      <w:pPr>
        <w:pStyle w:val="29"/>
        <w:rPr>
          <w:rFonts w:hint="default" w:ascii="Times New Roman" w:hAnsi="Times New Roman" w:cs="Times New Roman"/>
          <w:sz w:val="26"/>
          <w:szCs w:val="26"/>
        </w:rPr>
      </w:pPr>
      <w:r>
        <w:rPr>
          <w:rFonts w:hint="default" w:ascii="Times New Roman" w:hAnsi="Times New Roman" w:cs="Times New Roman"/>
          <w:sz w:val="26"/>
          <w:szCs w:val="26"/>
        </w:rPr>
        <w:t>Chọn Static IPv4 và nhập 10.9.0.1/24.</w:t>
      </w:r>
    </w:p>
    <w:p w14:paraId="6F4C61FE">
      <w:pPr>
        <w:pStyle w:val="29"/>
        <w:rPr>
          <w:rFonts w:hint="default" w:ascii="Times New Roman" w:hAnsi="Times New Roman" w:cs="Times New Roman"/>
          <w:sz w:val="26"/>
          <w:szCs w:val="26"/>
        </w:rPr>
      </w:pPr>
      <w:r>
        <w:rPr>
          <w:rFonts w:hint="default" w:ascii="Times New Roman" w:hAnsi="Times New Roman" w:cs="Times New Roman"/>
          <w:sz w:val="26"/>
          <w:szCs w:val="26"/>
        </w:rPr>
        <w:t>Không gán Upstream Gateway cho interface nội bộ; Save và Apply Changes.</w:t>
      </w:r>
    </w:p>
    <w:p w14:paraId="53BCB9D7">
      <w:pPr>
        <w:rPr>
          <w:rFonts w:hint="default" w:ascii="Times New Roman" w:hAnsi="Times New Roman" w:cs="Times New Roman"/>
          <w:sz w:val="26"/>
          <w:szCs w:val="26"/>
        </w:rPr>
      </w:pPr>
      <w:r>
        <w:rPr>
          <w:rFonts w:hint="default" w:ascii="Times New Roman" w:hAnsi="Times New Roman" w:cs="Times New Roman"/>
          <w:sz w:val="26"/>
          <w:szCs w:val="26"/>
        </w:rPr>
        <w:t>Lý do: DNSLAB là mạng nội bộ của lab, không phải đường ra Internet. Gán upstream gateway có thể làm sai định tuyến và cấu hình firewall.</w:t>
      </w:r>
    </w:p>
    <w:p w14:paraId="19003191">
      <w:pPr>
        <w:pStyle w:val="3"/>
        <w:rPr>
          <w:rFonts w:hint="default" w:ascii="Times New Roman" w:hAnsi="Times New Roman" w:cs="Times New Roman"/>
          <w:sz w:val="26"/>
          <w:szCs w:val="26"/>
        </w:rPr>
      </w:pPr>
      <w:r>
        <w:rPr>
          <w:rFonts w:hint="default" w:ascii="Times New Roman" w:hAnsi="Times New Roman" w:cs="Times New Roman"/>
          <w:sz w:val="26"/>
          <w:szCs w:val="26"/>
        </w:rPr>
        <w:t>C3. Rule firewall</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4"/>
        <w:gridCol w:w="2484"/>
        <w:gridCol w:w="2484"/>
        <w:gridCol w:w="2484"/>
      </w:tblGrid>
      <w:tr w14:paraId="554963C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shd w:val="clear" w:color="auto" w:fill="D9EAF7"/>
          </w:tcPr>
          <w:p w14:paraId="5F3190E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Action</w:t>
            </w:r>
          </w:p>
        </w:tc>
        <w:tc>
          <w:tcPr>
            <w:tcW w:w="2484" w:type="dxa"/>
            <w:shd w:val="clear" w:color="auto" w:fill="D9EAF7"/>
          </w:tcPr>
          <w:p w14:paraId="5002835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Source</w:t>
            </w:r>
          </w:p>
        </w:tc>
        <w:tc>
          <w:tcPr>
            <w:tcW w:w="2484" w:type="dxa"/>
            <w:shd w:val="clear" w:color="auto" w:fill="D9EAF7"/>
          </w:tcPr>
          <w:p w14:paraId="7E6C071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Destination/Port</w:t>
            </w:r>
          </w:p>
        </w:tc>
        <w:tc>
          <w:tcPr>
            <w:tcW w:w="2484" w:type="dxa"/>
            <w:shd w:val="clear" w:color="auto" w:fill="D9EAF7"/>
          </w:tcPr>
          <w:p w14:paraId="2BAAD39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Giải thích</w:t>
            </w:r>
          </w:p>
        </w:tc>
      </w:tr>
      <w:tr w14:paraId="1D29295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48DE274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Pass</w:t>
            </w:r>
          </w:p>
        </w:tc>
        <w:tc>
          <w:tcPr>
            <w:tcW w:w="2484" w:type="dxa"/>
          </w:tcPr>
          <w:p w14:paraId="7EB148C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10.9.0.10</w:t>
            </w:r>
          </w:p>
        </w:tc>
        <w:tc>
          <w:tcPr>
            <w:tcW w:w="2484" w:type="dxa"/>
          </w:tcPr>
          <w:p w14:paraId="0C676C5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172.16.6.20, UDP/TCP 53</w:t>
            </w:r>
          </w:p>
        </w:tc>
        <w:tc>
          <w:tcPr>
            <w:tcW w:w="2484" w:type="dxa"/>
          </w:tcPr>
          <w:p w14:paraId="248E845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Cho resolver hỏi DNS authoritative mô phỏng</w:t>
            </w:r>
          </w:p>
        </w:tc>
      </w:tr>
      <w:tr w14:paraId="4AE882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547E23F0">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Pass</w:t>
            </w:r>
          </w:p>
        </w:tc>
        <w:tc>
          <w:tcPr>
            <w:tcW w:w="2484" w:type="dxa"/>
          </w:tcPr>
          <w:p w14:paraId="7408A74C">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10.9.0.0/24</w:t>
            </w:r>
          </w:p>
        </w:tc>
        <w:tc>
          <w:tcPr>
            <w:tcW w:w="2484" w:type="dxa"/>
          </w:tcPr>
          <w:p w14:paraId="7B90EBF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172.16.6.10, TCP 80</w:t>
            </w:r>
          </w:p>
        </w:tc>
        <w:tc>
          <w:tcPr>
            <w:tcW w:w="2484" w:type="dxa"/>
          </w:tcPr>
          <w:p w14:paraId="1D31911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Cho truy cập web hợp lệ trong DMZ</w:t>
            </w:r>
          </w:p>
        </w:tc>
      </w:tr>
      <w:tr w14:paraId="7FA1E3B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69C654C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Block + Log</w:t>
            </w:r>
          </w:p>
        </w:tc>
        <w:tc>
          <w:tcPr>
            <w:tcW w:w="2484" w:type="dxa"/>
          </w:tcPr>
          <w:p w14:paraId="33657829">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10.9.0.0/24</w:t>
            </w:r>
          </w:p>
        </w:tc>
        <w:tc>
          <w:tcPr>
            <w:tcW w:w="2484" w:type="dxa"/>
          </w:tcPr>
          <w:p w14:paraId="2883FE20">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10.6.0.0/24, Any</w:t>
            </w:r>
          </w:p>
        </w:tc>
        <w:tc>
          <w:tcPr>
            <w:tcW w:w="2484" w:type="dxa"/>
          </w:tcPr>
          <w:p w14:paraId="0F315460">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Bảo vệ LAN-DOMAIN</w:t>
            </w:r>
          </w:p>
        </w:tc>
      </w:tr>
      <w:tr w14:paraId="7FFACC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3DACE62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Block + Log</w:t>
            </w:r>
          </w:p>
        </w:tc>
        <w:tc>
          <w:tcPr>
            <w:tcW w:w="2484" w:type="dxa"/>
          </w:tcPr>
          <w:p w14:paraId="1BCF52E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10.9.0.0/24</w:t>
            </w:r>
          </w:p>
        </w:tc>
        <w:tc>
          <w:tcPr>
            <w:tcW w:w="2484" w:type="dxa"/>
          </w:tcPr>
          <w:p w14:paraId="222734C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192.168.56.0/24, Any</w:t>
            </w:r>
          </w:p>
        </w:tc>
        <w:tc>
          <w:tcPr>
            <w:tcW w:w="2484" w:type="dxa"/>
          </w:tcPr>
          <w:p w14:paraId="2E24DEA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Bảo vệ mạng quản trị</w:t>
            </w:r>
          </w:p>
        </w:tc>
      </w:tr>
      <w:tr w14:paraId="162A92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599C4AC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Block + Log</w:t>
            </w:r>
          </w:p>
        </w:tc>
        <w:tc>
          <w:tcPr>
            <w:tcW w:w="2484" w:type="dxa"/>
          </w:tcPr>
          <w:p w14:paraId="4108F2A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10.9.0.0/24</w:t>
            </w:r>
          </w:p>
        </w:tc>
        <w:tc>
          <w:tcPr>
            <w:tcW w:w="2484" w:type="dxa"/>
          </w:tcPr>
          <w:p w14:paraId="513DC44E">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Any, Any</w:t>
            </w:r>
          </w:p>
        </w:tc>
        <w:tc>
          <w:tcPr>
            <w:tcW w:w="2484" w:type="dxa"/>
          </w:tcPr>
          <w:p w14:paraId="1B58C46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Cô lập mặc định trong pha thử nghiệm</w:t>
            </w:r>
          </w:p>
        </w:tc>
      </w:tr>
    </w:tbl>
    <w:p w14:paraId="7184C4BD">
      <w:pPr>
        <w:rPr>
          <w:rFonts w:hint="default" w:ascii="Times New Roman" w:hAnsi="Times New Roman" w:cs="Times New Roman"/>
          <w:sz w:val="26"/>
          <w:szCs w:val="26"/>
        </w:rPr>
      </w:pPr>
      <w:r>
        <w:rPr>
          <w:rFonts w:hint="default" w:ascii="Times New Roman" w:hAnsi="Times New Roman" w:cs="Times New Roman"/>
          <w:sz w:val="26"/>
          <w:szCs w:val="26"/>
        </w:rPr>
        <w:t>Sau khi cấu hình, Apply Changes và Reset States. Các rule Pass cần thiết phải đứng trước rule Block tổng quát. Không chỉnh Anti-Lockout rule. Chụp màn hình Firewall → Rules → DNSLAB để làm minh chứng.</w:t>
      </w:r>
    </w:p>
    <w:p w14:paraId="3893DAD1">
      <w:pPr>
        <w:pStyle w:val="3"/>
        <w:rPr>
          <w:rFonts w:hint="default" w:ascii="Times New Roman" w:hAnsi="Times New Roman" w:cs="Times New Roman"/>
          <w:sz w:val="26"/>
          <w:szCs w:val="26"/>
        </w:rPr>
      </w:pPr>
      <w:r>
        <w:rPr>
          <w:rFonts w:hint="default" w:ascii="Times New Roman" w:hAnsi="Times New Roman" w:cs="Times New Roman"/>
          <w:sz w:val="26"/>
          <w:szCs w:val="26"/>
        </w:rPr>
        <w:t>C4. Card mạng của các VM</w:t>
      </w:r>
    </w:p>
    <w:p w14:paraId="06E0EBFD">
      <w:pPr>
        <w:pStyle w:val="23"/>
        <w:rPr>
          <w:rFonts w:hint="default" w:ascii="Times New Roman" w:hAnsi="Times New Roman" w:cs="Times New Roman"/>
          <w:sz w:val="26"/>
          <w:szCs w:val="26"/>
        </w:rPr>
      </w:pPr>
      <w:r>
        <w:rPr>
          <w:rFonts w:hint="default" w:ascii="Times New Roman" w:hAnsi="Times New Roman" w:cs="Times New Roman"/>
          <w:sz w:val="26"/>
          <w:szCs w:val="26"/>
        </w:rPr>
        <w:t>DNS-SERVER và Victim dùng Internal Network: dns-lab.</w:t>
      </w:r>
    </w:p>
    <w:p w14:paraId="16DB46D8">
      <w:pPr>
        <w:pStyle w:val="23"/>
        <w:rPr>
          <w:rFonts w:hint="default" w:ascii="Times New Roman" w:hAnsi="Times New Roman" w:cs="Times New Roman"/>
          <w:sz w:val="26"/>
          <w:szCs w:val="26"/>
        </w:rPr>
      </w:pPr>
      <w:r>
        <w:rPr>
          <w:rFonts w:hint="default" w:ascii="Times New Roman" w:hAnsi="Times New Roman" w:cs="Times New Roman"/>
          <w:sz w:val="26"/>
          <w:szCs w:val="26"/>
        </w:rPr>
        <w:t>Kali dùng Internal Network: dns-lab và Promiscuous Mode = Allow VMs để quan sát lưu lượng VM theo yêu cầu bài.</w:t>
      </w:r>
    </w:p>
    <w:p w14:paraId="3280BF3A">
      <w:pPr>
        <w:pStyle w:val="23"/>
        <w:rPr>
          <w:rFonts w:hint="default" w:ascii="Times New Roman" w:hAnsi="Times New Roman" w:cs="Times New Roman"/>
          <w:sz w:val="26"/>
          <w:szCs w:val="26"/>
        </w:rPr>
      </w:pPr>
      <w:r>
        <w:rPr>
          <w:rFonts w:hint="default" w:ascii="Times New Roman" w:hAnsi="Times New Roman" w:cs="Times New Roman"/>
          <w:sz w:val="26"/>
          <w:szCs w:val="26"/>
        </w:rPr>
        <w:t>NAT chỉ bật tạm để cài package; trước pha thử nghiệm phải tắt NAT.</w:t>
      </w:r>
    </w:p>
    <w:p w14:paraId="2C414549">
      <w:pPr>
        <w:pStyle w:val="2"/>
        <w:rPr>
          <w:rFonts w:hint="default" w:ascii="Times New Roman" w:hAnsi="Times New Roman" w:cs="Times New Roman"/>
          <w:sz w:val="26"/>
          <w:szCs w:val="26"/>
        </w:rPr>
      </w:pPr>
      <w:r>
        <w:rPr>
          <w:rFonts w:hint="default" w:ascii="Times New Roman" w:hAnsi="Times New Roman" w:cs="Times New Roman"/>
          <w:sz w:val="26"/>
          <w:szCs w:val="26"/>
        </w:rPr>
        <w:t>D. CẤU HÌNH DNS-SERVER BIND9</w:t>
      </w:r>
    </w:p>
    <w:p w14:paraId="5CB42D26">
      <w:pPr>
        <w:pStyle w:val="3"/>
        <w:rPr>
          <w:rFonts w:hint="default" w:ascii="Times New Roman" w:hAnsi="Times New Roman" w:cs="Times New Roman"/>
          <w:sz w:val="26"/>
          <w:szCs w:val="26"/>
        </w:rPr>
      </w:pPr>
      <w:r>
        <w:rPr>
          <w:rFonts w:hint="default" w:ascii="Times New Roman" w:hAnsi="Times New Roman" w:cs="Times New Roman"/>
          <w:sz w:val="26"/>
          <w:szCs w:val="26"/>
        </w:rPr>
        <w:t>D1. Địa chỉ và cài đặt</w:t>
      </w:r>
    </w:p>
    <w:p w14:paraId="6A3804A3">
      <w:pPr>
        <w:rPr>
          <w:rFonts w:hint="default" w:ascii="Times New Roman" w:hAnsi="Times New Roman" w:cs="Times New Roman"/>
          <w:sz w:val="26"/>
          <w:szCs w:val="26"/>
        </w:rPr>
      </w:pPr>
      <w:r>
        <w:rPr>
          <w:rFonts w:hint="default" w:ascii="Times New Roman" w:hAnsi="Times New Roman" w:cs="Times New Roman"/>
          <w:sz w:val="26"/>
          <w:szCs w:val="26"/>
        </w:rPr>
        <w:t>DNS-SERVER cần IP 10.9.0.10/24, gateway 10.9.0.1 theo sơ đồ. Kiểm tra:</w:t>
      </w:r>
    </w:p>
    <w:p w14:paraId="74B6121C">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ip -br addr</w:t>
      </w:r>
    </w:p>
    <w:p w14:paraId="284F45C0">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ip route</w:t>
      </w:r>
    </w:p>
    <w:p w14:paraId="1FB7965A">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resolvectl status</w:t>
      </w:r>
    </w:p>
    <w:p w14:paraId="10B12157">
      <w:pPr>
        <w:rPr>
          <w:rFonts w:hint="default" w:ascii="Times New Roman" w:hAnsi="Times New Roman" w:cs="Times New Roman"/>
          <w:sz w:val="26"/>
          <w:szCs w:val="26"/>
        </w:rPr>
      </w:pPr>
      <w:r>
        <w:rPr>
          <w:rFonts w:hint="default" w:ascii="Times New Roman" w:hAnsi="Times New Roman" w:cs="Times New Roman"/>
          <w:sz w:val="26"/>
          <w:szCs w:val="26"/>
        </w:rPr>
        <w:t>Cài công cụ khi có kết nối package được phép:</w:t>
      </w:r>
    </w:p>
    <w:p w14:paraId="56F0ABEF">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apt update</w:t>
      </w:r>
    </w:p>
    <w:p w14:paraId="3029AD06">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apt install bind9 bind9-utils dnsutils tcpdump -y</w:t>
      </w:r>
    </w:p>
    <w:p w14:paraId="4DD64726">
      <w:pPr>
        <w:pStyle w:val="3"/>
        <w:rPr>
          <w:rFonts w:hint="default" w:ascii="Times New Roman" w:hAnsi="Times New Roman" w:cs="Times New Roman"/>
          <w:sz w:val="26"/>
          <w:szCs w:val="26"/>
        </w:rPr>
      </w:pPr>
      <w:r>
        <w:rPr>
          <w:rFonts w:hint="default" w:ascii="Times New Roman" w:hAnsi="Times New Roman" w:cs="Times New Roman"/>
          <w:sz w:val="26"/>
          <w:szCs w:val="26"/>
        </w:rPr>
        <w:t>D2. Sao lưu và kiểm tra cấu hình</w:t>
      </w:r>
    </w:p>
    <w:p w14:paraId="446F94B4">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cp -a /etc/bind /etc/bind.backup-lab9</w:t>
      </w:r>
    </w:p>
    <w:p w14:paraId="61A3F239">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named-checkconf</w:t>
      </w:r>
    </w:p>
    <w:p w14:paraId="66EFEEC5">
      <w:pPr>
        <w:rPr>
          <w:rFonts w:hint="default" w:ascii="Times New Roman" w:hAnsi="Times New Roman" w:cs="Times New Roman"/>
          <w:sz w:val="26"/>
          <w:szCs w:val="26"/>
        </w:rPr>
      </w:pPr>
      <w:r>
        <w:rPr>
          <w:rFonts w:hint="default" w:ascii="Times New Roman" w:hAnsi="Times New Roman" w:cs="Times New Roman"/>
          <w:sz w:val="26"/>
          <w:szCs w:val="26"/>
        </w:rPr>
        <w:t>named-checkconf kiểm tra cú pháp cấu hình BIND. Kiểm tra zone bằng named-checkzone với tên zone và đường dẫn file đúng theo bộ tài nguyên giảng viên cấp; ví dụ cú pháp:</w:t>
      </w:r>
    </w:p>
    <w:p w14:paraId="33BC7FAE">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named-checkzone lab9.test /etc/bind/db.lab9.test</w:t>
      </w:r>
    </w:p>
    <w:p w14:paraId="0F2EB07C">
      <w:pPr>
        <w:rPr>
          <w:rFonts w:hint="default" w:ascii="Times New Roman" w:hAnsi="Times New Roman" w:cs="Times New Roman"/>
          <w:sz w:val="26"/>
          <w:szCs w:val="26"/>
        </w:rPr>
      </w:pPr>
      <w:r>
        <w:rPr>
          <w:rFonts w:hint="default" w:ascii="Times New Roman" w:hAnsi="Times New Roman" w:cs="Times New Roman"/>
          <w:sz w:val="26"/>
          <w:szCs w:val="26"/>
        </w:rPr>
        <w:t>Tên file db.lab9.test chỉ là ví dụ minh họa. Nếu bộ tài nguyên dùng tên file khác, phải dùng đúng tên thực tế; không tự suy đoán nội dung zone.</w:t>
      </w:r>
    </w:p>
    <w:p w14:paraId="7C849A1E">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systemctl restart bind9</w:t>
      </w:r>
    </w:p>
    <w:p w14:paraId="71F7F395">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systemctl status bind9 --no-pager</w:t>
      </w:r>
    </w:p>
    <w:p w14:paraId="31258FB0">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sudo journalctl -u bind9 -n 50 --no-pager</w:t>
      </w:r>
    </w:p>
    <w:p w14:paraId="0425D5B1">
      <w:pPr>
        <w:rPr>
          <w:rFonts w:hint="default" w:ascii="Times New Roman" w:hAnsi="Times New Roman" w:cs="Times New Roman"/>
          <w:sz w:val="26"/>
          <w:szCs w:val="26"/>
        </w:rPr>
      </w:pPr>
      <w:r>
        <w:rPr>
          <w:rFonts w:hint="default" w:ascii="Times New Roman" w:hAnsi="Times New Roman" w:cs="Times New Roman"/>
          <w:sz w:val="26"/>
          <w:szCs w:val="26"/>
        </w:rPr>
        <w:t>Nếu BIND không khởi động, xem log và sửa lỗi trước khi tiếp tục. Không chuyển sang phần spoofing khi baseline DNS chưa chạy đúng.</w:t>
      </w:r>
    </w:p>
    <w:p w14:paraId="73B06EC3">
      <w:pPr>
        <w:pStyle w:val="3"/>
        <w:rPr>
          <w:rFonts w:hint="default" w:ascii="Times New Roman" w:hAnsi="Times New Roman" w:cs="Times New Roman"/>
          <w:sz w:val="26"/>
          <w:szCs w:val="26"/>
        </w:rPr>
      </w:pPr>
      <w:r>
        <w:rPr>
          <w:rFonts w:hint="default" w:ascii="Times New Roman" w:hAnsi="Times New Roman" w:cs="Times New Roman"/>
          <w:sz w:val="26"/>
          <w:szCs w:val="26"/>
        </w:rPr>
        <w:t>D3. Baseline DNS</w:t>
      </w:r>
    </w:p>
    <w:p w14:paraId="5E83364A">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dig @10.9.0.10 www.lab9.test</w:t>
      </w:r>
    </w:p>
    <w:p w14:paraId="07603CEE">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dig @10.9.0.10 www.external.lab9.test</w:t>
      </w:r>
    </w:p>
    <w:p w14:paraId="6325DE99">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dig @10.9.0.10 -x 10.9.0.100</w:t>
      </w:r>
    </w:p>
    <w:p w14:paraId="45AA47D8">
      <w:pPr>
        <w:rPr>
          <w:rFonts w:hint="default" w:ascii="Times New Roman" w:hAnsi="Times New Roman" w:cs="Times New Roman"/>
          <w:sz w:val="26"/>
          <w:szCs w:val="26"/>
        </w:rPr>
      </w:pPr>
      <w:r>
        <w:rPr>
          <w:rFonts w:hint="default" w:ascii="Times New Roman" w:hAnsi="Times New Roman" w:cs="Times New Roman"/>
          <w:sz w:val="26"/>
          <w:szCs w:val="26"/>
        </w:rPr>
        <w:t>Kết quả baseline quan trọng được nêu trong PDF: www.external.lab9.test phải trả về 172.16.6.10. Nếu sai, cần kiểm tra forward zone, route, firewall và AUTH-DNS trước khi làm các task.</w:t>
      </w:r>
    </w:p>
    <w:p w14:paraId="3D34C30D">
      <w:pPr>
        <w:pStyle w:val="2"/>
        <w:rPr>
          <w:rFonts w:hint="default" w:ascii="Times New Roman" w:hAnsi="Times New Roman" w:cs="Times New Roman"/>
          <w:sz w:val="26"/>
          <w:szCs w:val="26"/>
        </w:rPr>
      </w:pPr>
      <w:r>
        <w:rPr>
          <w:rFonts w:hint="default" w:ascii="Times New Roman" w:hAnsi="Times New Roman" w:cs="Times New Roman"/>
          <w:sz w:val="26"/>
          <w:szCs w:val="26"/>
        </w:rPr>
        <w:t>E. CẤU HÌNH VICTIM VÀ ATTACKER</w:t>
      </w:r>
    </w:p>
    <w:p w14:paraId="6779C4EB">
      <w:pPr>
        <w:pStyle w:val="3"/>
        <w:rPr>
          <w:rFonts w:hint="default" w:ascii="Times New Roman" w:hAnsi="Times New Roman" w:cs="Times New Roman"/>
          <w:sz w:val="26"/>
          <w:szCs w:val="26"/>
        </w:rPr>
      </w:pPr>
      <w:r>
        <w:rPr>
          <w:rFonts w:hint="default" w:ascii="Times New Roman" w:hAnsi="Times New Roman" w:cs="Times New Roman"/>
          <w:sz w:val="26"/>
          <w:szCs w:val="26"/>
        </w:rPr>
        <w:t>E1. Victim</w:t>
      </w:r>
    </w:p>
    <w:p w14:paraId="479957FC">
      <w:pPr>
        <w:rPr>
          <w:rFonts w:hint="default" w:ascii="Times New Roman" w:hAnsi="Times New Roman" w:cs="Times New Roman"/>
          <w:sz w:val="26"/>
          <w:szCs w:val="26"/>
        </w:rPr>
      </w:pPr>
      <w:r>
        <w:rPr>
          <w:rFonts w:hint="default" w:ascii="Times New Roman" w:hAnsi="Times New Roman" w:cs="Times New Roman"/>
          <w:sz w:val="26"/>
          <w:szCs w:val="26"/>
        </w:rPr>
        <w:t>Victim phải có IP 10.9.0.100/24 và chỉ dùng DNS 10.9.0.10 trong pha thử nghiệm. Trên Ubuntu 24.04 nên cấu hình bằng Netplan hoặc Network Settings vì /etc/resolv.conf có thể do systemd-resolved quản lý.</w:t>
      </w:r>
    </w:p>
    <w:p w14:paraId="3DB3BCCE">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ip -br addr</w:t>
      </w:r>
    </w:p>
    <w:p w14:paraId="1F1ED574">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resolvectl status</w:t>
      </w:r>
    </w:p>
    <w:p w14:paraId="724D5D39">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getent hosts www.external.lab9.test</w:t>
      </w:r>
    </w:p>
    <w:p w14:paraId="24F24B7E">
      <w:pPr>
        <w:pStyle w:val="3"/>
        <w:rPr>
          <w:rFonts w:hint="default" w:ascii="Times New Roman" w:hAnsi="Times New Roman" w:cs="Times New Roman"/>
          <w:sz w:val="26"/>
          <w:szCs w:val="26"/>
        </w:rPr>
      </w:pPr>
      <w:r>
        <w:rPr>
          <w:rFonts w:hint="default" w:ascii="Times New Roman" w:hAnsi="Times New Roman" w:cs="Times New Roman"/>
          <w:sz w:val="26"/>
          <w:szCs w:val="26"/>
        </w:rPr>
        <w:t>E2. Kali</w:t>
      </w:r>
    </w:p>
    <w:p w14:paraId="3B54D9DE">
      <w:pPr>
        <w:rPr>
          <w:rFonts w:hint="default" w:ascii="Times New Roman" w:hAnsi="Times New Roman" w:cs="Times New Roman"/>
          <w:sz w:val="26"/>
          <w:szCs w:val="26"/>
        </w:rPr>
      </w:pPr>
      <w:r>
        <w:rPr>
          <w:rFonts w:hint="default" w:ascii="Times New Roman" w:hAnsi="Times New Roman" w:cs="Times New Roman"/>
          <w:sz w:val="26"/>
          <w:szCs w:val="26"/>
        </w:rPr>
        <w:t>Kali có IP 10.9.0.200/24 trên dns-lab. Xác định đúng tên card bằng lệnh dưới đây, vì tên interface có thể là eth0, eth1 hoặc enp0s8 tùy VM:</w:t>
      </w:r>
    </w:p>
    <w:p w14:paraId="4769381A">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ip -br addr</w:t>
      </w:r>
    </w:p>
    <w:p w14:paraId="30A2A9DC">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ip route</w:t>
      </w:r>
    </w:p>
    <w:p w14:paraId="36A8BFFF">
      <w:pPr>
        <w:rPr>
          <w:rFonts w:hint="default" w:ascii="Times New Roman" w:hAnsi="Times New Roman" w:cs="Times New Roman"/>
          <w:sz w:val="26"/>
          <w:szCs w:val="26"/>
        </w:rPr>
      </w:pPr>
      <w:r>
        <w:rPr>
          <w:rFonts w:hint="default" w:ascii="Times New Roman" w:hAnsi="Times New Roman" w:cs="Times New Roman"/>
          <w:sz w:val="26"/>
          <w:szCs w:val="26"/>
        </w:rPr>
        <w:t>Mở Wireshark trên card dns-lab. Bộ lọc hiển thị có thể dùng:</w:t>
      </w:r>
    </w:p>
    <w:p w14:paraId="278433AB">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dns</w:t>
      </w:r>
    </w:p>
    <w:p w14:paraId="4FA7F738">
      <w:pPr>
        <w:shd w:val="clear" w:fill="F2F4F7"/>
        <w:ind w:left="360"/>
        <w:rPr>
          <w:rFonts w:hint="default" w:ascii="Times New Roman" w:hAnsi="Times New Roman" w:cs="Times New Roman"/>
          <w:sz w:val="26"/>
          <w:szCs w:val="26"/>
        </w:rPr>
      </w:pPr>
      <w:r>
        <w:rPr>
          <w:rFonts w:hint="default" w:ascii="Times New Roman" w:hAnsi="Times New Roman" w:cs="Times New Roman"/>
          <w:sz w:val="26"/>
          <w:szCs w:val="26"/>
        </w:rPr>
        <w:t>dns.qry.name == "www.external.lab9.test"</w:t>
      </w:r>
    </w:p>
    <w:p w14:paraId="009088AA">
      <w:pPr>
        <w:pStyle w:val="2"/>
        <w:rPr>
          <w:rFonts w:hint="default" w:ascii="Times New Roman" w:hAnsi="Times New Roman" w:cs="Times New Roman"/>
          <w:sz w:val="26"/>
          <w:szCs w:val="26"/>
        </w:rPr>
      </w:pPr>
      <w:r>
        <w:rPr>
          <w:rFonts w:hint="default" w:ascii="Times New Roman" w:hAnsi="Times New Roman" w:cs="Times New Roman"/>
          <w:sz w:val="26"/>
          <w:szCs w:val="26"/>
        </w:rPr>
        <w:t>F. BASELINE VÀ BẮT GÓI DNS</w:t>
      </w:r>
    </w:p>
    <w:p w14:paraId="6ED6719D">
      <w:pPr>
        <w:rPr>
          <w:rFonts w:hint="default" w:ascii="Times New Roman" w:hAnsi="Times New Roman" w:cs="Times New Roman"/>
          <w:sz w:val="26"/>
          <w:szCs w:val="26"/>
        </w:rPr>
      </w:pPr>
      <w:r>
        <w:rPr>
          <w:rFonts w:hint="default" w:ascii="Times New Roman" w:hAnsi="Times New Roman" w:cs="Times New Roman"/>
          <w:sz w:val="26"/>
          <w:szCs w:val="26"/>
        </w:rPr>
        <w:t>Máy APP-TEST 172.16.6.20 chạy chương trình authoritative DNS mô phỏng được cấp kèm. Theo PDF, máy này trả lời www.external.lab9.test → 172.16.6.10 và chờ 1,5 giây để việc quan sát trong lab dễ hơn.</w:t>
      </w:r>
    </w:p>
    <w:p w14:paraId="400AF747">
      <w:pPr>
        <w:rPr>
          <w:rFonts w:hint="default" w:ascii="Times New Roman" w:hAnsi="Times New Roman" w:cs="Times New Roman"/>
          <w:sz w:val="26"/>
          <w:szCs w:val="26"/>
        </w:rPr>
      </w:pPr>
      <w:r>
        <w:rPr>
          <w:rFonts w:hint="default" w:ascii="Times New Roman" w:hAnsi="Times New Roman" w:cs="Times New Roman"/>
          <w:sz w:val="26"/>
          <w:szCs w:val="26"/>
        </w:rPr>
        <w:t>Trước khi thực hiện tấn công, Wireshark cần nhìn thấy query từ Victim 10.9.0.100 đến DNS-SERVER 10.9.0.10 và query forward từ resolver đến 172.16.6.20. Nếu không thấy, kiểm tra card, firewall, filter và Promiscuous Mode.</w:t>
      </w:r>
    </w:p>
    <w:p w14:paraId="490D7926">
      <w:pPr>
        <w:pStyle w:val="2"/>
        <w:rPr>
          <w:rFonts w:hint="default" w:ascii="Times New Roman" w:hAnsi="Times New Roman" w:cs="Times New Roman"/>
          <w:sz w:val="26"/>
          <w:szCs w:val="26"/>
        </w:rPr>
      </w:pPr>
      <w:r>
        <w:rPr>
          <w:rFonts w:hint="default" w:ascii="Times New Roman" w:hAnsi="Times New Roman" w:cs="Times New Roman"/>
          <w:sz w:val="26"/>
          <w:szCs w:val="26"/>
        </w:rPr>
        <w:t>G. TASK 1 – THAY ĐỔI HOSTS FILE</w:t>
      </w:r>
    </w:p>
    <w:p w14:paraId="78D61B4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18618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1862328"/>
                    </a:xfrm>
                    <a:prstGeom prst="rect">
                      <a:avLst/>
                    </a:prstGeom>
                  </pic:spPr>
                </pic:pic>
              </a:graphicData>
            </a:graphic>
          </wp:inline>
        </w:drawing>
      </w:r>
    </w:p>
    <w:p w14:paraId="4B97047B">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2. Luồng xử lý khái niệm của Task 1.</w:t>
      </w:r>
    </w:p>
    <w:p w14:paraId="5C2CDA23">
      <w:pPr>
        <w:rPr>
          <w:rFonts w:hint="default" w:ascii="Times New Roman" w:hAnsi="Times New Roman" w:cs="Times New Roman"/>
          <w:sz w:val="26"/>
          <w:szCs w:val="26"/>
        </w:rPr>
      </w:pPr>
      <w:r>
        <w:rPr>
          <w:rFonts w:hint="default" w:ascii="Times New Roman" w:hAnsi="Times New Roman" w:cs="Times New Roman"/>
          <w:sz w:val="26"/>
          <w:szCs w:val="26"/>
        </w:rPr>
        <w:t>Ý nghĩa: file /etc/hosts là ánh xạ tên miền cục bộ trên Victim. Nhiều ứng dụng sử dụng bộ phân giải tên của hệ điều hành nên có thể đọc ánh xạ này trước khi hỏi DNS.</w:t>
      </w:r>
    </w:p>
    <w:p w14:paraId="14442A89">
      <w:pPr>
        <w:pStyle w:val="29"/>
        <w:rPr>
          <w:rFonts w:hint="default" w:ascii="Times New Roman" w:hAnsi="Times New Roman" w:cs="Times New Roman"/>
          <w:sz w:val="26"/>
          <w:szCs w:val="26"/>
        </w:rPr>
      </w:pPr>
      <w:r>
        <w:rPr>
          <w:rFonts w:hint="default" w:ascii="Times New Roman" w:hAnsi="Times New Roman" w:cs="Times New Roman"/>
          <w:sz w:val="26"/>
          <w:szCs w:val="26"/>
        </w:rPr>
        <w:t>Sao lưu file hosts trên Victim trước khi thay đổi.</w:t>
      </w:r>
    </w:p>
    <w:p w14:paraId="084F9DD7">
      <w:pPr>
        <w:pStyle w:val="29"/>
        <w:rPr>
          <w:rFonts w:hint="default" w:ascii="Times New Roman" w:hAnsi="Times New Roman" w:cs="Times New Roman"/>
          <w:sz w:val="26"/>
          <w:szCs w:val="26"/>
        </w:rPr>
      </w:pPr>
      <w:r>
        <w:rPr>
          <w:rFonts w:hint="default" w:ascii="Times New Roman" w:hAnsi="Times New Roman" w:cs="Times New Roman"/>
          <w:sz w:val="26"/>
          <w:szCs w:val="26"/>
        </w:rPr>
        <w:t>Trong môi trường lab, thêm ánh xạ tên thử nghiệm www.lab9.test về 10.9.0.200 theo đúng PDF.</w:t>
      </w:r>
    </w:p>
    <w:p w14:paraId="59C21882">
      <w:pPr>
        <w:pStyle w:val="29"/>
        <w:rPr>
          <w:rFonts w:hint="default" w:ascii="Times New Roman" w:hAnsi="Times New Roman" w:cs="Times New Roman"/>
          <w:sz w:val="26"/>
          <w:szCs w:val="26"/>
        </w:rPr>
      </w:pPr>
      <w:r>
        <w:rPr>
          <w:rFonts w:hint="default" w:ascii="Times New Roman" w:hAnsi="Times New Roman" w:cs="Times New Roman"/>
          <w:sz w:val="26"/>
          <w:szCs w:val="26"/>
        </w:rPr>
        <w:t>Dùng getent/curl để quan sát kết quả ứng dụng.</w:t>
      </w:r>
    </w:p>
    <w:p w14:paraId="32201BE7">
      <w:pPr>
        <w:pStyle w:val="29"/>
        <w:rPr>
          <w:rFonts w:hint="default" w:ascii="Times New Roman" w:hAnsi="Times New Roman" w:cs="Times New Roman"/>
          <w:sz w:val="26"/>
          <w:szCs w:val="26"/>
        </w:rPr>
      </w:pPr>
      <w:r>
        <w:rPr>
          <w:rFonts w:hint="default" w:ascii="Times New Roman" w:hAnsi="Times New Roman" w:cs="Times New Roman"/>
          <w:sz w:val="26"/>
          <w:szCs w:val="26"/>
        </w:rPr>
        <w:t>Dùng dig @10.9.0.10 www.lab9.test để hỏi DNS trực tiếp.</w:t>
      </w:r>
    </w:p>
    <w:p w14:paraId="307A299B">
      <w:pPr>
        <w:pStyle w:val="29"/>
        <w:rPr>
          <w:rFonts w:hint="default" w:ascii="Times New Roman" w:hAnsi="Times New Roman" w:cs="Times New Roman"/>
          <w:sz w:val="26"/>
          <w:szCs w:val="26"/>
        </w:rPr>
      </w:pPr>
      <w:r>
        <w:rPr>
          <w:rFonts w:hint="default" w:ascii="Times New Roman" w:hAnsi="Times New Roman" w:cs="Times New Roman"/>
          <w:sz w:val="26"/>
          <w:szCs w:val="26"/>
        </w:rPr>
        <w:t>Sau khi chụp ảnh minh chứng, khôi phục file hosts.</w:t>
      </w:r>
    </w:p>
    <w:p w14:paraId="035BF59E">
      <w:pPr>
        <w:rPr>
          <w:rFonts w:hint="default" w:ascii="Times New Roman" w:hAnsi="Times New Roman" w:cs="Times New Roman"/>
          <w:sz w:val="26"/>
          <w:szCs w:val="26"/>
        </w:rPr>
      </w:pPr>
      <w:r>
        <w:rPr>
          <w:rFonts w:hint="default" w:ascii="Times New Roman" w:hAnsi="Times New Roman" w:cs="Times New Roman"/>
          <w:sz w:val="26"/>
          <w:szCs w:val="26"/>
        </w:rPr>
        <w:t>Kết quả kỳ vọng theo PDF: getent/curl có thể đi tới 10.9.0.200, trong khi dig hỏi trực tiếp DNS vẫn trả về 172.16.6.10. Hai kết quả khác nhau vì chúng đi theo hai đường phân giải khác nhau.</w:t>
      </w:r>
    </w:p>
    <w:p w14:paraId="541DCF60">
      <w:pPr>
        <w:pStyle w:val="2"/>
        <w:rPr>
          <w:rFonts w:hint="default" w:ascii="Times New Roman" w:hAnsi="Times New Roman" w:cs="Times New Roman"/>
          <w:sz w:val="26"/>
          <w:szCs w:val="26"/>
        </w:rPr>
      </w:pPr>
      <w:r>
        <w:rPr>
          <w:rFonts w:hint="default" w:ascii="Times New Roman" w:hAnsi="Times New Roman" w:cs="Times New Roman"/>
          <w:sz w:val="26"/>
          <w:szCs w:val="26"/>
        </w:rPr>
        <w:t>H. TASK 2 – DIRECT DNS SPOOFING</w:t>
      </w:r>
    </w:p>
    <w:p w14:paraId="4CFAF15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1861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1862328"/>
                    </a:xfrm>
                    <a:prstGeom prst="rect">
                      <a:avLst/>
                    </a:prstGeom>
                  </pic:spPr>
                </pic:pic>
              </a:graphicData>
            </a:graphic>
          </wp:inline>
        </w:drawing>
      </w:r>
    </w:p>
    <w:p w14:paraId="7F36D2EF">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3. Luồng Direct DNS Spoofing theo tài liệu lab.</w:t>
      </w:r>
    </w:p>
    <w:p w14:paraId="1B4D8F4E">
      <w:pPr>
        <w:rPr>
          <w:rFonts w:hint="default" w:ascii="Times New Roman" w:hAnsi="Times New Roman" w:cs="Times New Roman"/>
          <w:sz w:val="26"/>
          <w:szCs w:val="26"/>
        </w:rPr>
      </w:pPr>
      <w:r>
        <w:rPr>
          <w:rFonts w:hint="default" w:ascii="Times New Roman" w:hAnsi="Times New Roman" w:cs="Times New Roman"/>
          <w:sz w:val="26"/>
          <w:szCs w:val="26"/>
        </w:rPr>
        <w:t>Mục tiêu của task là quan sát phản hồi giả cạnh tranh với phản hồi DNS hợp lệ trong mạng ảo cô lập. Victim chưa bị sửa hosts; Kali quan sát truy vấn và bài lab so sánh phản hồi có cùng transaction ID/port với truy vấn tương ứng.</w:t>
      </w:r>
    </w:p>
    <w:p w14:paraId="2025150E">
      <w:pPr>
        <w:pStyle w:val="3"/>
        <w:rPr>
          <w:rFonts w:hint="default" w:ascii="Times New Roman" w:hAnsi="Times New Roman" w:cs="Times New Roman"/>
          <w:sz w:val="26"/>
          <w:szCs w:val="26"/>
        </w:rPr>
      </w:pPr>
      <w:r>
        <w:rPr>
          <w:rFonts w:hint="default" w:ascii="Times New Roman" w:hAnsi="Times New Roman" w:cs="Times New Roman"/>
          <w:sz w:val="26"/>
          <w:szCs w:val="26"/>
        </w:rPr>
        <w:t>H1. Diễn giải luồng gói</w:t>
      </w:r>
    </w:p>
    <w:p w14:paraId="3876E263">
      <w:pPr>
        <w:pStyle w:val="29"/>
        <w:rPr>
          <w:rFonts w:hint="default" w:ascii="Times New Roman" w:hAnsi="Times New Roman" w:cs="Times New Roman"/>
          <w:sz w:val="26"/>
          <w:szCs w:val="26"/>
        </w:rPr>
      </w:pPr>
      <w:r>
        <w:rPr>
          <w:rFonts w:hint="default" w:ascii="Times New Roman" w:hAnsi="Times New Roman" w:cs="Times New Roman"/>
          <w:sz w:val="26"/>
          <w:szCs w:val="26"/>
        </w:rPr>
        <w:t>Victim gửi DNS query đến 10.9.0.10, thường dùng UDP destination port 53.</w:t>
      </w:r>
    </w:p>
    <w:p w14:paraId="4E92D47A">
      <w:pPr>
        <w:pStyle w:val="29"/>
        <w:rPr>
          <w:rFonts w:hint="default" w:ascii="Times New Roman" w:hAnsi="Times New Roman" w:cs="Times New Roman"/>
          <w:sz w:val="26"/>
          <w:szCs w:val="26"/>
        </w:rPr>
      </w:pPr>
      <w:r>
        <w:rPr>
          <w:rFonts w:hint="default" w:ascii="Times New Roman" w:hAnsi="Times New Roman" w:cs="Times New Roman"/>
          <w:sz w:val="26"/>
          <w:szCs w:val="26"/>
        </w:rPr>
        <w:t>Kali bắt gói trên card dns-lab và nhận biết query name, transaction ID và UDP client port.</w:t>
      </w:r>
    </w:p>
    <w:p w14:paraId="334D7E10">
      <w:pPr>
        <w:pStyle w:val="29"/>
        <w:rPr>
          <w:rFonts w:hint="default" w:ascii="Times New Roman" w:hAnsi="Times New Roman" w:cs="Times New Roman"/>
          <w:sz w:val="26"/>
          <w:szCs w:val="26"/>
        </w:rPr>
      </w:pPr>
      <w:r>
        <w:rPr>
          <w:rFonts w:hint="default" w:ascii="Times New Roman" w:hAnsi="Times New Roman" w:cs="Times New Roman"/>
          <w:sz w:val="26"/>
          <w:szCs w:val="26"/>
        </w:rPr>
        <w:t>Trong kịch bản lab, phản hồi giả có thể đến trước phản hồi hợp lệ; Wireshark dùng để so sánh cả hai.</w:t>
      </w:r>
    </w:p>
    <w:p w14:paraId="2F5744A2">
      <w:pPr>
        <w:pStyle w:val="29"/>
        <w:rPr>
          <w:rFonts w:hint="default" w:ascii="Times New Roman" w:hAnsi="Times New Roman" w:cs="Times New Roman"/>
          <w:sz w:val="26"/>
          <w:szCs w:val="26"/>
        </w:rPr>
      </w:pPr>
      <w:r>
        <w:rPr>
          <w:rFonts w:hint="default" w:ascii="Times New Roman" w:hAnsi="Times New Roman" w:cs="Times New Roman"/>
          <w:sz w:val="26"/>
          <w:szCs w:val="26"/>
        </w:rPr>
        <w:t>Kiểm tra kết quả phân giải trên Victim và ghi lại kết quả thực tế, không suy đoán thành công.</w:t>
      </w:r>
    </w:p>
    <w:p w14:paraId="087B7DB7">
      <w:pPr>
        <w:pStyle w:val="3"/>
        <w:rPr>
          <w:rFonts w:hint="default" w:ascii="Times New Roman" w:hAnsi="Times New Roman" w:cs="Times New Roman"/>
          <w:sz w:val="26"/>
          <w:szCs w:val="26"/>
        </w:rPr>
      </w:pPr>
      <w:r>
        <w:rPr>
          <w:rFonts w:hint="default" w:ascii="Times New Roman" w:hAnsi="Times New Roman" w:cs="Times New Roman"/>
          <w:sz w:val="26"/>
          <w:szCs w:val="26"/>
        </w:rPr>
        <w:t>H2. Các trường cần đối chiếu</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6326DB6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shd w:val="clear" w:color="auto" w:fill="D9EAF7"/>
          </w:tcPr>
          <w:p w14:paraId="2212C7B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Trường</w:t>
            </w:r>
          </w:p>
        </w:tc>
        <w:tc>
          <w:tcPr>
            <w:tcW w:w="4968" w:type="dxa"/>
            <w:shd w:val="clear" w:color="auto" w:fill="D9EAF7"/>
          </w:tcPr>
          <w:p w14:paraId="46B3A0E3">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Ý nghĩa</w:t>
            </w:r>
          </w:p>
        </w:tc>
      </w:tr>
      <w:tr w14:paraId="0B2110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4C5E1CB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Transaction ID</w:t>
            </w:r>
          </w:p>
        </w:tc>
        <w:tc>
          <w:tcPr>
            <w:tcW w:w="4968" w:type="dxa"/>
          </w:tcPr>
          <w:p w14:paraId="4FD317C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Mã giao dịch DNS dùng để ghép phản hồi với truy vấn.</w:t>
            </w:r>
          </w:p>
        </w:tc>
      </w:tr>
      <w:tr w14:paraId="43DC9B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69ED62F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UDP source/destination port</w:t>
            </w:r>
          </w:p>
        </w:tc>
        <w:tc>
          <w:tcPr>
            <w:tcW w:w="4968" w:type="dxa"/>
          </w:tcPr>
          <w:p w14:paraId="40B0212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Phản hồi phải hướng về port phía client dùng trong truy vấn.</w:t>
            </w:r>
          </w:p>
        </w:tc>
      </w:tr>
      <w:tr w14:paraId="1C9772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7A402B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Query name và type</w:t>
            </w:r>
          </w:p>
        </w:tc>
        <w:tc>
          <w:tcPr>
            <w:tcW w:w="4968" w:type="dxa"/>
          </w:tcPr>
          <w:p w14:paraId="697F894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Tên miền và loại bản ghi cần khớp truy vấn đang chờ.</w:t>
            </w:r>
          </w:p>
        </w:tc>
      </w:tr>
      <w:tr w14:paraId="66CC3B8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AF5DF7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IP nguồn/đích</w:t>
            </w:r>
          </w:p>
        </w:tc>
        <w:tc>
          <w:tcPr>
            <w:tcW w:w="4968" w:type="dxa"/>
          </w:tcPr>
          <w:p w14:paraId="33D076D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Dùng để kiểm tra máy gửi và máy nhận trong luồng.</w:t>
            </w:r>
          </w:p>
        </w:tc>
      </w:tr>
      <w:tr w14:paraId="41C135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7D56B60">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Answer A</w:t>
            </w:r>
          </w:p>
        </w:tc>
        <w:tc>
          <w:tcPr>
            <w:tcW w:w="4968" w:type="dxa"/>
          </w:tcPr>
          <w:p w14:paraId="36834AA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Địa chỉ IPv4 được trả lời; so sánh 172.16.6.10 với 10.9.0.200.</w:t>
            </w:r>
          </w:p>
        </w:tc>
      </w:tr>
    </w:tbl>
    <w:p w14:paraId="2514030E">
      <w:pPr>
        <w:rPr>
          <w:rFonts w:hint="default" w:ascii="Times New Roman" w:hAnsi="Times New Roman" w:cs="Times New Roman"/>
          <w:sz w:val="26"/>
          <w:szCs w:val="26"/>
        </w:rPr>
      </w:pPr>
      <w:r>
        <w:rPr>
          <w:rFonts w:hint="default" w:ascii="Times New Roman" w:hAnsi="Times New Roman" w:cs="Times New Roman"/>
          <w:sz w:val="26"/>
          <w:szCs w:val="26"/>
        </w:rPr>
        <w:t>Nếu Victim vẫn nhận 172.16.6.10, phản hồi hợp lệ có thể đến trước hoặc gói giả không được chấp nhận. Cần kiểm tra capture, interface, cache và trạng thái AUTH-DNS; không ghi nhận tấn công thành công nếu bằng chứng không cho thấy kết quả đó.</w:t>
      </w:r>
    </w:p>
    <w:p w14:paraId="1ED02603">
      <w:pPr>
        <w:pStyle w:val="2"/>
        <w:rPr>
          <w:rFonts w:hint="default" w:ascii="Times New Roman" w:hAnsi="Times New Roman" w:cs="Times New Roman"/>
          <w:sz w:val="26"/>
          <w:szCs w:val="26"/>
        </w:rPr>
      </w:pPr>
      <w:r>
        <w:rPr>
          <w:rFonts w:hint="default" w:ascii="Times New Roman" w:hAnsi="Times New Roman" w:cs="Times New Roman"/>
          <w:sz w:val="26"/>
          <w:szCs w:val="26"/>
        </w:rPr>
        <w:t>I. TASK 3 – DNS CACHE POISONING</w:t>
      </w:r>
    </w:p>
    <w:p w14:paraId="1982ABF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1861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1862328"/>
                    </a:xfrm>
                    <a:prstGeom prst="rect">
                      <a:avLst/>
                    </a:prstGeom>
                  </pic:spPr>
                </pic:pic>
              </a:graphicData>
            </a:graphic>
          </wp:inline>
        </w:drawing>
      </w:r>
    </w:p>
    <w:p w14:paraId="0F6A0944">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4. Luồng DNS Cache Poisoning theo tài liệu lab.</w:t>
      </w:r>
    </w:p>
    <w:p w14:paraId="278BC700">
      <w:pPr>
        <w:rPr>
          <w:rFonts w:hint="default" w:ascii="Times New Roman" w:hAnsi="Times New Roman" w:cs="Times New Roman"/>
          <w:sz w:val="26"/>
          <w:szCs w:val="26"/>
        </w:rPr>
      </w:pPr>
      <w:r>
        <w:rPr>
          <w:rFonts w:hint="default" w:ascii="Times New Roman" w:hAnsi="Times New Roman" w:cs="Times New Roman"/>
          <w:sz w:val="26"/>
          <w:szCs w:val="26"/>
        </w:rPr>
        <w:t>Khác Task 2, Task 3 nhắm vào cache của DNS-SERVER. Resolver forward query đến APP-TEST/AUTH-DNS. Nếu resolver chấp nhận một câu trả lời giả, bản ghi có thể được lưu trong cache và ảnh hưởng những client cùng dùng resolver.</w:t>
      </w:r>
    </w:p>
    <w:p w14:paraId="5A5952DE">
      <w:pPr>
        <w:pStyle w:val="3"/>
        <w:rPr>
          <w:rFonts w:hint="default" w:ascii="Times New Roman" w:hAnsi="Times New Roman" w:cs="Times New Roman"/>
          <w:sz w:val="26"/>
          <w:szCs w:val="26"/>
        </w:rPr>
      </w:pPr>
      <w:r>
        <w:rPr>
          <w:rFonts w:hint="default" w:ascii="Times New Roman" w:hAnsi="Times New Roman" w:cs="Times New Roman"/>
          <w:sz w:val="26"/>
          <w:szCs w:val="26"/>
        </w:rPr>
        <w:t>I1. Cách đánh giá kết quả</w:t>
      </w:r>
    </w:p>
    <w:p w14:paraId="1D46B0DC">
      <w:pPr>
        <w:pStyle w:val="29"/>
        <w:rPr>
          <w:rFonts w:hint="default" w:ascii="Times New Roman" w:hAnsi="Times New Roman" w:cs="Times New Roman"/>
          <w:sz w:val="26"/>
          <w:szCs w:val="26"/>
        </w:rPr>
      </w:pPr>
      <w:r>
        <w:rPr>
          <w:rFonts w:hint="default" w:ascii="Times New Roman" w:hAnsi="Times New Roman" w:cs="Times New Roman"/>
          <w:sz w:val="26"/>
          <w:szCs w:val="26"/>
        </w:rPr>
        <w:t>Ghi nhận baseline ban đầu.</w:t>
      </w:r>
    </w:p>
    <w:p w14:paraId="746D2EF3">
      <w:pPr>
        <w:pStyle w:val="29"/>
        <w:rPr>
          <w:rFonts w:hint="default" w:ascii="Times New Roman" w:hAnsi="Times New Roman" w:cs="Times New Roman"/>
          <w:sz w:val="26"/>
          <w:szCs w:val="26"/>
        </w:rPr>
      </w:pPr>
      <w:r>
        <w:rPr>
          <w:rFonts w:hint="default" w:ascii="Times New Roman" w:hAnsi="Times New Roman" w:cs="Times New Roman"/>
          <w:sz w:val="26"/>
          <w:szCs w:val="26"/>
        </w:rPr>
        <w:t>Xóa cache BIND theo hướng dẫn của tài nguyên lab và tạo truy vấn mới.</w:t>
      </w:r>
    </w:p>
    <w:p w14:paraId="5BC05881">
      <w:pPr>
        <w:pStyle w:val="29"/>
        <w:rPr>
          <w:rFonts w:hint="default" w:ascii="Times New Roman" w:hAnsi="Times New Roman" w:cs="Times New Roman"/>
          <w:sz w:val="26"/>
          <w:szCs w:val="26"/>
        </w:rPr>
      </w:pPr>
      <w:r>
        <w:rPr>
          <w:rFonts w:hint="default" w:ascii="Times New Roman" w:hAnsi="Times New Roman" w:cs="Times New Roman"/>
          <w:sz w:val="26"/>
          <w:szCs w:val="26"/>
        </w:rPr>
        <w:t>Quan sát truy vấn forward đến AUTH-DNS và phản hồi trong Wireshark.</w:t>
      </w:r>
    </w:p>
    <w:p w14:paraId="7D5E4BCA">
      <w:pPr>
        <w:pStyle w:val="29"/>
        <w:rPr>
          <w:rFonts w:hint="default" w:ascii="Times New Roman" w:hAnsi="Times New Roman" w:cs="Times New Roman"/>
          <w:sz w:val="26"/>
          <w:szCs w:val="26"/>
        </w:rPr>
      </w:pPr>
      <w:r>
        <w:rPr>
          <w:rFonts w:hint="default" w:ascii="Times New Roman" w:hAnsi="Times New Roman" w:cs="Times New Roman"/>
          <w:sz w:val="26"/>
          <w:szCs w:val="26"/>
        </w:rPr>
        <w:t>Kiểm tra câu trả lời mà DNS-SERVER trả cho Victim.</w:t>
      </w:r>
    </w:p>
    <w:p w14:paraId="7825B36B">
      <w:pPr>
        <w:pStyle w:val="29"/>
        <w:rPr>
          <w:rFonts w:hint="default" w:ascii="Times New Roman" w:hAnsi="Times New Roman" w:cs="Times New Roman"/>
          <w:sz w:val="26"/>
          <w:szCs w:val="26"/>
        </w:rPr>
      </w:pPr>
      <w:r>
        <w:rPr>
          <w:rFonts w:hint="default" w:ascii="Times New Roman" w:hAnsi="Times New Roman" w:cs="Times New Roman"/>
          <w:sz w:val="26"/>
          <w:szCs w:val="26"/>
        </w:rPr>
        <w:t>Kiểm tra cache BIND theo phương pháp dump cache được nêu trong PDF.</w:t>
      </w:r>
    </w:p>
    <w:p w14:paraId="2FF17A38">
      <w:pPr>
        <w:pStyle w:val="29"/>
        <w:rPr>
          <w:rFonts w:hint="default" w:ascii="Times New Roman" w:hAnsi="Times New Roman" w:cs="Times New Roman"/>
          <w:sz w:val="26"/>
          <w:szCs w:val="26"/>
        </w:rPr>
      </w:pPr>
      <w:r>
        <w:rPr>
          <w:rFonts w:hint="default" w:ascii="Times New Roman" w:hAnsi="Times New Roman" w:cs="Times New Roman"/>
          <w:sz w:val="26"/>
          <w:szCs w:val="26"/>
        </w:rPr>
        <w:t>Dừng thử nghiệm, flush cache và xác minh kết quả quay lại giá trị baseline.</w:t>
      </w:r>
    </w:p>
    <w:p w14:paraId="1F54EFE4">
      <w:pPr>
        <w:rPr>
          <w:rFonts w:hint="default" w:ascii="Times New Roman" w:hAnsi="Times New Roman" w:cs="Times New Roman"/>
          <w:sz w:val="26"/>
          <w:szCs w:val="26"/>
        </w:rPr>
      </w:pPr>
      <w:r>
        <w:rPr>
          <w:rFonts w:hint="default" w:ascii="Times New Roman" w:hAnsi="Times New Roman" w:cs="Times New Roman"/>
          <w:sz w:val="26"/>
          <w:szCs w:val="26"/>
        </w:rPr>
        <w:t>PDF nêu TTL 120 giây cho bản ghi giả trong kịch bản. TTL là khoảng thời gian bản ghi có thể được giữ trong cache. Nếu không flush, câu trả lời được cache có thể tiếp tục được sử dụng cho đến khi TTL hết hạn.</w:t>
      </w:r>
    </w:p>
    <w:p w14:paraId="750F14C1">
      <w:pPr>
        <w:pStyle w:val="3"/>
        <w:rPr>
          <w:rFonts w:hint="default" w:ascii="Times New Roman" w:hAnsi="Times New Roman" w:cs="Times New Roman"/>
          <w:sz w:val="26"/>
          <w:szCs w:val="26"/>
        </w:rPr>
      </w:pPr>
      <w:r>
        <w:rPr>
          <w:rFonts w:hint="default" w:ascii="Times New Roman" w:hAnsi="Times New Roman" w:cs="Times New Roman"/>
          <w:sz w:val="26"/>
          <w:szCs w:val="26"/>
        </w:rPr>
        <w:t>I2. Khác nhau giữa Task 2 và Task 3</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2187CB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shd w:val="clear" w:color="auto" w:fill="D9EAF7"/>
          </w:tcPr>
          <w:p w14:paraId="6B04390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Tiêu chí</w:t>
            </w:r>
          </w:p>
        </w:tc>
        <w:tc>
          <w:tcPr>
            <w:tcW w:w="3312" w:type="dxa"/>
            <w:shd w:val="clear" w:color="auto" w:fill="D9EAF7"/>
          </w:tcPr>
          <w:p w14:paraId="475E0A2E">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Task 2: Direct spoofing</w:t>
            </w:r>
          </w:p>
        </w:tc>
        <w:tc>
          <w:tcPr>
            <w:tcW w:w="3312" w:type="dxa"/>
            <w:shd w:val="clear" w:color="auto" w:fill="D9EAF7"/>
          </w:tcPr>
          <w:p w14:paraId="4BAFD57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Task 3: Cache poisoning</w:t>
            </w:r>
          </w:p>
        </w:tc>
      </w:tr>
      <w:tr w14:paraId="24C26B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2B79562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Điểm bị tác động</w:t>
            </w:r>
          </w:p>
        </w:tc>
        <w:tc>
          <w:tcPr>
            <w:tcW w:w="3312" w:type="dxa"/>
          </w:tcPr>
          <w:p w14:paraId="5F7B48D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Victim đang chờ câu trả lời</w:t>
            </w:r>
          </w:p>
        </w:tc>
        <w:tc>
          <w:tcPr>
            <w:tcW w:w="3312" w:type="dxa"/>
          </w:tcPr>
          <w:p w14:paraId="02BFDDE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Resolver DNS-SERVER</w:t>
            </w:r>
          </w:p>
        </w:tc>
      </w:tr>
      <w:tr w14:paraId="4A1300C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2B14DB2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Phạm vi ảnh hưởng</w:t>
            </w:r>
          </w:p>
        </w:tc>
        <w:tc>
          <w:tcPr>
            <w:tcW w:w="3312" w:type="dxa"/>
          </w:tcPr>
          <w:p w14:paraId="7FD49E93">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Có thể giới hạn ở một client/truy vấn</w:t>
            </w:r>
          </w:p>
        </w:tc>
        <w:tc>
          <w:tcPr>
            <w:tcW w:w="3312" w:type="dxa"/>
          </w:tcPr>
          <w:p w14:paraId="741E92A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Có thể ảnh hưởng nhiều client dùng cùng resolver</w:t>
            </w:r>
          </w:p>
        </w:tc>
      </w:tr>
      <w:tr w14:paraId="3175F2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7BBD5BD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Tính tồn tại</w:t>
            </w:r>
          </w:p>
        </w:tc>
        <w:tc>
          <w:tcPr>
            <w:tcW w:w="3312" w:type="dxa"/>
          </w:tcPr>
          <w:p w14:paraId="6D48B32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Có thể chỉ ảnh hưởng phản hồi hiện tại</w:t>
            </w:r>
          </w:p>
        </w:tc>
        <w:tc>
          <w:tcPr>
            <w:tcW w:w="3312" w:type="dxa"/>
          </w:tcPr>
          <w:p w14:paraId="0872D86C">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Có thể kéo dài theo TTL của cache</w:t>
            </w:r>
          </w:p>
        </w:tc>
      </w:tr>
      <w:tr w14:paraId="20DF4D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4DDF7331">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Cách xác minh</w:t>
            </w:r>
          </w:p>
        </w:tc>
        <w:tc>
          <w:tcPr>
            <w:tcW w:w="3312" w:type="dxa"/>
          </w:tcPr>
          <w:p w14:paraId="5804D90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Kết quả client và gói DNS</w:t>
            </w:r>
          </w:p>
        </w:tc>
        <w:tc>
          <w:tcPr>
            <w:tcW w:w="3312" w:type="dxa"/>
          </w:tcPr>
          <w:p w14:paraId="3A7383B5">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Kết quả client cộng với nội dung cache resolver</w:t>
            </w:r>
          </w:p>
        </w:tc>
      </w:tr>
    </w:tbl>
    <w:p w14:paraId="3DE6F393">
      <w:pPr>
        <w:pStyle w:val="2"/>
        <w:rPr>
          <w:rFonts w:hint="default" w:ascii="Times New Roman" w:hAnsi="Times New Roman" w:cs="Times New Roman"/>
          <w:sz w:val="26"/>
          <w:szCs w:val="26"/>
        </w:rPr>
      </w:pPr>
      <w:r>
        <w:rPr>
          <w:rFonts w:hint="default" w:ascii="Times New Roman" w:hAnsi="Times New Roman" w:cs="Times New Roman"/>
          <w:sz w:val="26"/>
          <w:szCs w:val="26"/>
        </w:rPr>
        <w:t>J. KHÔI PHỤC VÀ PHÒNG THỦ</w:t>
      </w:r>
    </w:p>
    <w:p w14:paraId="0245FB23">
      <w:pPr>
        <w:pStyle w:val="29"/>
        <w:rPr>
          <w:rFonts w:hint="default" w:ascii="Times New Roman" w:hAnsi="Times New Roman" w:cs="Times New Roman"/>
          <w:sz w:val="26"/>
          <w:szCs w:val="26"/>
        </w:rPr>
      </w:pPr>
      <w:r>
        <w:rPr>
          <w:rFonts w:hint="default" w:ascii="Times New Roman" w:hAnsi="Times New Roman" w:cs="Times New Roman"/>
          <w:sz w:val="26"/>
          <w:szCs w:val="26"/>
        </w:rPr>
        <w:t>Dừng các chương trình mô phỏng trên Kali và APP-TEST.</w:t>
      </w:r>
    </w:p>
    <w:p w14:paraId="43F8D7FC">
      <w:pPr>
        <w:pStyle w:val="29"/>
        <w:rPr>
          <w:rFonts w:hint="default" w:ascii="Times New Roman" w:hAnsi="Times New Roman" w:cs="Times New Roman"/>
          <w:sz w:val="26"/>
          <w:szCs w:val="26"/>
        </w:rPr>
      </w:pPr>
      <w:r>
        <w:rPr>
          <w:rFonts w:hint="default" w:ascii="Times New Roman" w:hAnsi="Times New Roman" w:cs="Times New Roman"/>
          <w:sz w:val="26"/>
          <w:szCs w:val="26"/>
        </w:rPr>
        <w:t>Flush cache BIND9 và cache resolver trên Victim.</w:t>
      </w:r>
    </w:p>
    <w:p w14:paraId="6D7F65FA">
      <w:pPr>
        <w:pStyle w:val="29"/>
        <w:rPr>
          <w:rFonts w:hint="default" w:ascii="Times New Roman" w:hAnsi="Times New Roman" w:cs="Times New Roman"/>
          <w:sz w:val="26"/>
          <w:szCs w:val="26"/>
        </w:rPr>
      </w:pPr>
      <w:r>
        <w:rPr>
          <w:rFonts w:hint="default" w:ascii="Times New Roman" w:hAnsi="Times New Roman" w:cs="Times New Roman"/>
          <w:sz w:val="26"/>
          <w:szCs w:val="26"/>
        </w:rPr>
        <w:t>Khôi phục file /etc/hosts từ bản sao lưu.</w:t>
      </w:r>
    </w:p>
    <w:p w14:paraId="6AE0AFBB">
      <w:pPr>
        <w:pStyle w:val="29"/>
        <w:rPr>
          <w:rFonts w:hint="default" w:ascii="Times New Roman" w:hAnsi="Times New Roman" w:cs="Times New Roman"/>
          <w:sz w:val="26"/>
          <w:szCs w:val="26"/>
        </w:rPr>
      </w:pPr>
      <w:r>
        <w:rPr>
          <w:rFonts w:hint="default" w:ascii="Times New Roman" w:hAnsi="Times New Roman" w:cs="Times New Roman"/>
          <w:sz w:val="26"/>
          <w:szCs w:val="26"/>
        </w:rPr>
        <w:t>Đưa Promiscuous Mode của Kali về Deny.</w:t>
      </w:r>
    </w:p>
    <w:p w14:paraId="42C83294">
      <w:pPr>
        <w:pStyle w:val="29"/>
        <w:rPr>
          <w:rFonts w:hint="default" w:ascii="Times New Roman" w:hAnsi="Times New Roman" w:cs="Times New Roman"/>
          <w:sz w:val="26"/>
          <w:szCs w:val="26"/>
        </w:rPr>
      </w:pPr>
      <w:r>
        <w:rPr>
          <w:rFonts w:hint="default" w:ascii="Times New Roman" w:hAnsi="Times New Roman" w:cs="Times New Roman"/>
          <w:sz w:val="26"/>
          <w:szCs w:val="26"/>
        </w:rPr>
        <w:t>Kiểm tra baseline www.external.lab9.test trở lại 172.16.6.10.</w:t>
      </w:r>
    </w:p>
    <w:p w14:paraId="10F5CD33">
      <w:pPr>
        <w:pStyle w:val="3"/>
        <w:rPr>
          <w:rFonts w:hint="default" w:ascii="Times New Roman" w:hAnsi="Times New Roman" w:cs="Times New Roman"/>
          <w:sz w:val="26"/>
          <w:szCs w:val="26"/>
        </w:rPr>
      </w:pPr>
      <w:r>
        <w:rPr>
          <w:rFonts w:hint="default" w:ascii="Times New Roman" w:hAnsi="Times New Roman" w:cs="Times New Roman"/>
          <w:sz w:val="26"/>
          <w:szCs w:val="26"/>
        </w:rPr>
        <w:t>J1. Biện pháp hardening</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52E06F3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shd w:val="clear" w:color="auto" w:fill="D9EAF7"/>
          </w:tcPr>
          <w:p w14:paraId="0136E763">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Biện pháp</w:t>
            </w:r>
          </w:p>
        </w:tc>
        <w:tc>
          <w:tcPr>
            <w:tcW w:w="4968" w:type="dxa"/>
            <w:shd w:val="clear" w:color="auto" w:fill="D9EAF7"/>
          </w:tcPr>
          <w:p w14:paraId="126886CD">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Giải thích</w:t>
            </w:r>
          </w:p>
        </w:tc>
      </w:tr>
      <w:tr w14:paraId="38A7D1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2B24D361">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 egress control</w:t>
            </w:r>
          </w:p>
        </w:tc>
        <w:tc>
          <w:tcPr>
            <w:tcW w:w="4968" w:type="dxa"/>
          </w:tcPr>
          <w:p w14:paraId="143272D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Chỉ cho phép client dùng resolver được chỉ định; kiểm soát truy vấn DNS ra ngoài.</w:t>
            </w:r>
          </w:p>
        </w:tc>
      </w:tr>
      <w:tr w14:paraId="621C0B3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EEA546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Segmentation</w:t>
            </w:r>
          </w:p>
        </w:tc>
        <w:tc>
          <w:tcPr>
            <w:tcW w:w="4968" w:type="dxa"/>
          </w:tcPr>
          <w:p w14:paraId="46611D8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Tách attacker khỏi client/server DNS ở mạng thực tế.</w:t>
            </w:r>
          </w:p>
        </w:tc>
      </w:tr>
      <w:tr w14:paraId="5D7611D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01CD278">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Promiscuous Mode</w:t>
            </w:r>
          </w:p>
        </w:tc>
        <w:tc>
          <w:tcPr>
            <w:tcW w:w="4968" w:type="dxa"/>
          </w:tcPr>
          <w:p w14:paraId="1C80A59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Chỉ bật trong lúc bắt gói lab và tắt sau khi hoàn tất.</w:t>
            </w:r>
          </w:p>
        </w:tc>
      </w:tr>
      <w:tr w14:paraId="69C8B4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4C11EC9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DNSSEC validation</w:t>
            </w:r>
          </w:p>
        </w:tc>
        <w:tc>
          <w:tcPr>
            <w:tcW w:w="4968" w:type="dxa"/>
          </w:tcPr>
          <w:p w14:paraId="791B257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Xác minh nguồn gốc và tính toàn vẹn dữ liệu cho zone đã ký; zone unsigned không tự được bảo vệ.</w:t>
            </w:r>
          </w:p>
        </w:tc>
      </w:tr>
      <w:tr w14:paraId="7CC8BC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A3B129C">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 COOKIE/source-port randomization</w:t>
            </w:r>
          </w:p>
        </w:tc>
        <w:tc>
          <w:tcPr>
            <w:tcW w:w="4968" w:type="dxa"/>
          </w:tcPr>
          <w:p w14:paraId="37E9FBF0">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Tăng độ khó của việc giả mạo phản hồi, nhưng không phải lớp phòng vệ duy nhất.</w:t>
            </w:r>
          </w:p>
        </w:tc>
      </w:tr>
      <w:tr w14:paraId="4667A7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710CCA9">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Monitoring</w:t>
            </w:r>
          </w:p>
        </w:tc>
        <w:tc>
          <w:tcPr>
            <w:tcW w:w="4968" w:type="dxa"/>
          </w:tcPr>
          <w:p w14:paraId="188E76E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Theo dõi phản hồi trùng lặp, cache bất thường và câu trả lời sai chính sách.</w:t>
            </w:r>
          </w:p>
        </w:tc>
      </w:tr>
    </w:tbl>
    <w:p w14:paraId="554D9458">
      <w:pPr>
        <w:pStyle w:val="2"/>
        <w:rPr>
          <w:rFonts w:hint="default" w:ascii="Times New Roman" w:hAnsi="Times New Roman" w:cs="Times New Roman"/>
          <w:sz w:val="26"/>
          <w:szCs w:val="26"/>
        </w:rPr>
      </w:pPr>
      <w:r>
        <w:rPr>
          <w:rFonts w:hint="default" w:ascii="Times New Roman" w:hAnsi="Times New Roman" w:cs="Times New Roman"/>
          <w:sz w:val="26"/>
          <w:szCs w:val="26"/>
        </w:rPr>
        <w:t>K. XỬ LÝ SỰ CỐ</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69E393C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shd w:val="clear" w:color="auto" w:fill="D9EAF7"/>
          </w:tcPr>
          <w:p w14:paraId="425DA49C">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Hiện tượng</w:t>
            </w:r>
          </w:p>
        </w:tc>
        <w:tc>
          <w:tcPr>
            <w:tcW w:w="4968" w:type="dxa"/>
            <w:shd w:val="clear" w:color="auto" w:fill="D9EAF7"/>
          </w:tcPr>
          <w:p w14:paraId="4CAD874B">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Giải thích/cách kiểm tra</w:t>
            </w:r>
          </w:p>
        </w:tc>
      </w:tr>
      <w:tr w14:paraId="563B98B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6B5333F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Victim không phân giải DNS</w:t>
            </w:r>
          </w:p>
        </w:tc>
        <w:tc>
          <w:tcPr>
            <w:tcW w:w="4968" w:type="dxa"/>
          </w:tcPr>
          <w:p w14:paraId="7007979F">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Kiểm tra DNS 10.9.0.10, BIND có listen đúng IP, route và firewall.</w:t>
            </w:r>
          </w:p>
        </w:tc>
      </w:tr>
      <w:tr w14:paraId="10CD33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A2C6C57">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DNS-SERVER không hỏi APP-TEST</w:t>
            </w:r>
          </w:p>
        </w:tc>
        <w:tc>
          <w:tcPr>
            <w:tcW w:w="4968" w:type="dxa"/>
          </w:tcPr>
          <w:p w14:paraId="01090373">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Kiểm tra forward zone, cache và rule tới 172.16.6.20:53.</w:t>
            </w:r>
          </w:p>
        </w:tc>
      </w:tr>
      <w:tr w14:paraId="55D0DE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66D1401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Kali không thấy query</w:t>
            </w:r>
          </w:p>
        </w:tc>
        <w:tc>
          <w:tcPr>
            <w:tcW w:w="4968" w:type="dxa"/>
          </w:tcPr>
          <w:p w14:paraId="6FA40E8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Kiểm tra interface capture, filter và Promiscuous Mode.</w:t>
            </w:r>
          </w:p>
        </w:tc>
      </w:tr>
      <w:tr w14:paraId="71412A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347C856">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Script không thấy query</w:t>
            </w:r>
          </w:p>
        </w:tc>
        <w:tc>
          <w:tcPr>
            <w:tcW w:w="4968" w:type="dxa"/>
          </w:tcPr>
          <w:p w14:paraId="06D400BE">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Có thể sai domain, sai interface hoặc truy vấn được trả từ cache.</w:t>
            </w:r>
          </w:p>
        </w:tc>
      </w:tr>
      <w:tr w14:paraId="73BA06F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8E2BB7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Victim vẫn nhận IP hợp lệ</w:t>
            </w:r>
          </w:p>
        </w:tc>
        <w:tc>
          <w:tcPr>
            <w:tcW w:w="4968" w:type="dxa"/>
          </w:tcPr>
          <w:p w14:paraId="101A3D8A">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Phản hồi hợp lệ có thể đến trước; kiểm tra delay và gói tin.</w:t>
            </w:r>
          </w:p>
        </w:tc>
      </w:tr>
      <w:tr w14:paraId="2F68DE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02E488A4">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BIND restart lỗi</w:t>
            </w:r>
          </w:p>
        </w:tc>
        <w:tc>
          <w:tcPr>
            <w:tcW w:w="4968" w:type="dxa"/>
          </w:tcPr>
          <w:p w14:paraId="3A260DC2">
            <w:pPr>
              <w:spacing w:after="0" w:line="240" w:lineRule="auto"/>
              <w:rPr>
                <w:rFonts w:hint="default" w:ascii="Times New Roman" w:hAnsi="Times New Roman" w:cs="Times New Roman"/>
                <w:color w:val="376092" w:themeColor="accent1" w:themeShade="BF"/>
                <w:sz w:val="26"/>
                <w:szCs w:val="26"/>
              </w:rPr>
            </w:pPr>
            <w:r>
              <w:rPr>
                <w:rFonts w:hint="default" w:ascii="Times New Roman" w:hAnsi="Times New Roman" w:cs="Times New Roman"/>
                <w:color w:val="376092" w:themeColor="accent1" w:themeShade="BF"/>
                <w:sz w:val="26"/>
                <w:szCs w:val="26"/>
              </w:rPr>
              <w:t>Chạy named-checkconf, named-checkzone và xem journalctl.</w:t>
            </w:r>
          </w:p>
        </w:tc>
      </w:tr>
    </w:tbl>
    <w:p w14:paraId="381AE60C">
      <w:pPr>
        <w:pStyle w:val="2"/>
        <w:rPr>
          <w:rFonts w:hint="default" w:ascii="Times New Roman" w:hAnsi="Times New Roman" w:cs="Times New Roman"/>
          <w:sz w:val="26"/>
          <w:szCs w:val="26"/>
        </w:rPr>
      </w:pPr>
      <w:r>
        <w:rPr>
          <w:rFonts w:hint="default" w:ascii="Times New Roman" w:hAnsi="Times New Roman" w:cs="Times New Roman"/>
          <w:sz w:val="26"/>
          <w:szCs w:val="26"/>
        </w:rPr>
        <w:t>L. CÂU HỎI PHÂN TÍCH – TRẢ LỜI CHI TIẾT</w:t>
      </w:r>
    </w:p>
    <w:p w14:paraId="2752DEA7">
      <w:pPr>
        <w:pStyle w:val="3"/>
        <w:rPr>
          <w:rFonts w:hint="default" w:ascii="Times New Roman" w:hAnsi="Times New Roman" w:cs="Times New Roman"/>
          <w:sz w:val="26"/>
          <w:szCs w:val="26"/>
        </w:rPr>
      </w:pPr>
      <w:r>
        <w:rPr>
          <w:rFonts w:hint="default" w:ascii="Times New Roman" w:hAnsi="Times New Roman" w:cs="Times New Roman"/>
          <w:sz w:val="26"/>
          <w:szCs w:val="26"/>
        </w:rPr>
        <w:t>1. Tại sao /etc/hosts có thể ảnh hưởng trình duyệt nhưng dig @DNS-SERVER vẫn trả kết quả DNS gốc?</w:t>
      </w:r>
    </w:p>
    <w:p w14:paraId="5ECC230F">
      <w:pPr>
        <w:rPr>
          <w:rFonts w:hint="default" w:ascii="Times New Roman" w:hAnsi="Times New Roman" w:cs="Times New Roman"/>
          <w:sz w:val="26"/>
          <w:szCs w:val="26"/>
        </w:rPr>
      </w:pPr>
      <w:r>
        <w:rPr>
          <w:rFonts w:hint="default" w:ascii="Times New Roman" w:hAnsi="Times New Roman" w:cs="Times New Roman"/>
          <w:sz w:val="26"/>
          <w:szCs w:val="26"/>
        </w:rPr>
        <w:t>Vì /etc/hosts là bảng ánh xạ tên cục bộ trên máy Victim. Trình duyệt thường gọi cơ chế phân giải tên của hệ điều hành, cơ chế này có thể xét hosts trước khi hỏi DNS. Ngược lại, lệnh dig @10.9.0.10 gửi truy vấn trực tiếp đến máy DNS được chỉ định, không dùng ánh xạ /etc/hosts của hệ điều hành. Do đó hai kết quả có thể khác nhau.</w:t>
      </w:r>
    </w:p>
    <w:p w14:paraId="28171636">
      <w:pPr>
        <w:pStyle w:val="3"/>
        <w:rPr>
          <w:rFonts w:hint="default" w:ascii="Times New Roman" w:hAnsi="Times New Roman" w:cs="Times New Roman"/>
          <w:sz w:val="26"/>
          <w:szCs w:val="26"/>
        </w:rPr>
      </w:pPr>
      <w:r>
        <w:rPr>
          <w:rFonts w:hint="default" w:ascii="Times New Roman" w:hAnsi="Times New Roman" w:cs="Times New Roman"/>
          <w:sz w:val="26"/>
          <w:szCs w:val="26"/>
        </w:rPr>
        <w:t>2. Những trường nào của DNS/UDP phải khớp để phản hồi giả có cơ hội được chấp nhận?</w:t>
      </w:r>
    </w:p>
    <w:p w14:paraId="3B9E2CF0">
      <w:pPr>
        <w:rPr>
          <w:rFonts w:hint="default" w:ascii="Times New Roman" w:hAnsi="Times New Roman" w:cs="Times New Roman"/>
          <w:sz w:val="26"/>
          <w:szCs w:val="26"/>
        </w:rPr>
      </w:pPr>
      <w:r>
        <w:rPr>
          <w:rFonts w:hint="default" w:ascii="Times New Roman" w:hAnsi="Times New Roman" w:cs="Times New Roman"/>
          <w:sz w:val="26"/>
          <w:szCs w:val="26"/>
        </w:rPr>
        <w:t>Cần xét Transaction ID, địa chỉ IP và port UDP liên quan, tên miền được hỏi, loại truy vấn và trạng thái truy vấn đang chờ. Các resolver hiện đại còn có những kiểm tra bổ sung như source-port randomization và DNS COOKIE. Chỉ trùng một trường không đảm bảo phản hồi được chấp nhận; phải đánh giá toàn bộ gói và cấu hình resolver.</w:t>
      </w:r>
    </w:p>
    <w:p w14:paraId="1D6633C6">
      <w:pPr>
        <w:pStyle w:val="3"/>
        <w:rPr>
          <w:rFonts w:hint="default" w:ascii="Times New Roman" w:hAnsi="Times New Roman" w:cs="Times New Roman"/>
          <w:sz w:val="26"/>
          <w:szCs w:val="26"/>
        </w:rPr>
      </w:pPr>
      <w:r>
        <w:rPr>
          <w:rFonts w:hint="default" w:ascii="Times New Roman" w:hAnsi="Times New Roman" w:cs="Times New Roman"/>
          <w:sz w:val="26"/>
          <w:szCs w:val="26"/>
        </w:rPr>
        <w:t>3. Vì sao Task 2 chỉ ảnh hưởng Victim hiện tại, trong khi Task 3 có thể ảnh hưởng nhiều client dùng cùng resolver?</w:t>
      </w:r>
    </w:p>
    <w:p w14:paraId="2D65AD9D">
      <w:pPr>
        <w:rPr>
          <w:rFonts w:hint="default" w:ascii="Times New Roman" w:hAnsi="Times New Roman" w:cs="Times New Roman"/>
          <w:sz w:val="26"/>
          <w:szCs w:val="26"/>
        </w:rPr>
      </w:pPr>
      <w:r>
        <w:rPr>
          <w:rFonts w:hint="default" w:ascii="Times New Roman" w:hAnsi="Times New Roman" w:cs="Times New Roman"/>
          <w:sz w:val="26"/>
          <w:szCs w:val="26"/>
        </w:rPr>
        <w:t>Task 2 nhắm đến câu trả lời đang chờ tại một client cụ thể. Task 3 nhắm đến cache dùng chung của DNS-SERVER. Nếu câu trả lời sai được resolver chấp nhận và lưu vào cache, các client tiếp theo dùng resolver có thể nhận cùng bản ghi cho đến khi TTL hết hoặc cache được xóa.</w:t>
      </w:r>
    </w:p>
    <w:p w14:paraId="254ACDD6">
      <w:pPr>
        <w:pStyle w:val="3"/>
        <w:rPr>
          <w:rFonts w:hint="default" w:ascii="Times New Roman" w:hAnsi="Times New Roman" w:cs="Times New Roman"/>
          <w:sz w:val="26"/>
          <w:szCs w:val="26"/>
        </w:rPr>
      </w:pPr>
      <w:r>
        <w:rPr>
          <w:rFonts w:hint="default" w:ascii="Times New Roman" w:hAnsi="Times New Roman" w:cs="Times New Roman"/>
          <w:sz w:val="26"/>
          <w:szCs w:val="26"/>
        </w:rPr>
        <w:t>4. Vai trò của TTL trong cache poisoning là gì?</w:t>
      </w:r>
    </w:p>
    <w:p w14:paraId="4655F452">
      <w:pPr>
        <w:rPr>
          <w:rFonts w:hint="default" w:ascii="Times New Roman" w:hAnsi="Times New Roman" w:cs="Times New Roman"/>
          <w:sz w:val="26"/>
          <w:szCs w:val="26"/>
        </w:rPr>
      </w:pPr>
      <w:r>
        <w:rPr>
          <w:rFonts w:hint="default" w:ascii="Times New Roman" w:hAnsi="Times New Roman" w:cs="Times New Roman"/>
          <w:sz w:val="26"/>
          <w:szCs w:val="26"/>
        </w:rPr>
        <w:t>TTL (Time To Live) xác định thời gian bản ghi DNS được giữ trong cache. Khi TTL còn hiệu lực, resolver có thể dùng lại bản ghi mà không truy vấn authoritative server. Vì vậy TTL ảnh hưởng thời gian một câu trả lời sai có thể tồn tại trong cache. Flush cache có thể loại bỏ bản ghi trước khi TTL hết.</w:t>
      </w:r>
    </w:p>
    <w:p w14:paraId="75166C12">
      <w:pPr>
        <w:pStyle w:val="3"/>
        <w:rPr>
          <w:rFonts w:hint="default" w:ascii="Times New Roman" w:hAnsi="Times New Roman" w:cs="Times New Roman"/>
          <w:sz w:val="26"/>
          <w:szCs w:val="26"/>
        </w:rPr>
      </w:pPr>
      <w:r>
        <w:rPr>
          <w:rFonts w:hint="default" w:ascii="Times New Roman" w:hAnsi="Times New Roman" w:cs="Times New Roman"/>
          <w:sz w:val="26"/>
          <w:szCs w:val="26"/>
        </w:rPr>
        <w:t>5. Tại sao VirtualBox Promiscuous Mode = Allow VMs cần thiết trong bài này?</w:t>
      </w:r>
    </w:p>
    <w:p w14:paraId="384A1A28">
      <w:pPr>
        <w:rPr>
          <w:rFonts w:hint="default" w:ascii="Times New Roman" w:hAnsi="Times New Roman" w:cs="Times New Roman"/>
          <w:sz w:val="26"/>
          <w:szCs w:val="26"/>
        </w:rPr>
      </w:pPr>
      <w:r>
        <w:rPr>
          <w:rFonts w:hint="default" w:ascii="Times New Roman" w:hAnsi="Times New Roman" w:cs="Times New Roman"/>
          <w:sz w:val="26"/>
          <w:szCs w:val="26"/>
        </w:rPr>
        <w:t>Theo thiết kế bài lab, Kali cần quan sát lưu lượng giữa các VM trong mạng Internal Network. Chế độ Allow VMs cho phép card nhận thêm lưu lượng phù hợp với môi trường ảo để phục vụ việc bắt gói. Đây là thiết lập phục vụ thí nghiệm; sau khi hoàn thành cần đưa về Deny.</w:t>
      </w:r>
    </w:p>
    <w:p w14:paraId="1B9F2E6A">
      <w:pPr>
        <w:pStyle w:val="3"/>
        <w:rPr>
          <w:rFonts w:hint="default" w:ascii="Times New Roman" w:hAnsi="Times New Roman" w:cs="Times New Roman"/>
          <w:sz w:val="26"/>
          <w:szCs w:val="26"/>
        </w:rPr>
      </w:pPr>
      <w:r>
        <w:rPr>
          <w:rFonts w:hint="default" w:ascii="Times New Roman" w:hAnsi="Times New Roman" w:cs="Times New Roman"/>
          <w:sz w:val="26"/>
          <w:szCs w:val="26"/>
        </w:rPr>
        <w:t>6. Vì sao LAB dùng DNSLAB riêng thay vì tấn công trực tiếp DC01 DNS của LAN-DOMAIN?</w:t>
      </w:r>
    </w:p>
    <w:p w14:paraId="451CD609">
      <w:pPr>
        <w:rPr>
          <w:rFonts w:hint="default" w:ascii="Times New Roman" w:hAnsi="Times New Roman" w:cs="Times New Roman"/>
          <w:sz w:val="26"/>
          <w:szCs w:val="26"/>
        </w:rPr>
      </w:pPr>
      <w:r>
        <w:rPr>
          <w:rFonts w:hint="default" w:ascii="Times New Roman" w:hAnsi="Times New Roman" w:cs="Times New Roman"/>
          <w:sz w:val="26"/>
          <w:szCs w:val="26"/>
        </w:rPr>
        <w:t>DNSLAB giới hạn phạm vi thử nghiệm trong mạng 10.9.0.0/24, giảm nguy cơ làm gián đoạn hệ thống thật và bảo vệ dữ liệu. Snapshot giúp khôi phục môi trường. Tài liệu yêu cầu không chạy script giả mạo DNS trên LAN-DOMAIN, mạng trường, mạng doanh nghiệp hoặc Internet.</w:t>
      </w:r>
    </w:p>
    <w:p w14:paraId="4D7D90F0">
      <w:pPr>
        <w:pStyle w:val="3"/>
        <w:rPr>
          <w:rFonts w:hint="default" w:ascii="Times New Roman" w:hAnsi="Times New Roman" w:cs="Times New Roman"/>
          <w:sz w:val="26"/>
          <w:szCs w:val="26"/>
        </w:rPr>
      </w:pPr>
      <w:r>
        <w:rPr>
          <w:rFonts w:hint="default" w:ascii="Times New Roman" w:hAnsi="Times New Roman" w:cs="Times New Roman"/>
          <w:sz w:val="26"/>
          <w:szCs w:val="26"/>
        </w:rPr>
        <w:t>7. Khác nhau giữa authoritative DNS, recursive resolver và caching resolver?</w:t>
      </w:r>
    </w:p>
    <w:p w14:paraId="4CE4FF75">
      <w:pPr>
        <w:rPr>
          <w:rFonts w:hint="default" w:ascii="Times New Roman" w:hAnsi="Times New Roman" w:cs="Times New Roman"/>
          <w:sz w:val="26"/>
          <w:szCs w:val="26"/>
        </w:rPr>
      </w:pPr>
      <w:r>
        <w:rPr>
          <w:rFonts w:hint="default" w:ascii="Times New Roman" w:hAnsi="Times New Roman" w:cs="Times New Roman"/>
          <w:sz w:val="26"/>
          <w:szCs w:val="26"/>
        </w:rPr>
        <w:t>Authoritative DNS trả lời có thẩm quyền cho zone mà nó quản lý. Recursive resolver thay client thực hiện các truy vấn cần thiết để tìm câu trả lời. Caching resolver lưu tạm câu trả lời trong TTL để giảm độ trễ và số truy vấn lặp. Một máy chủ có thể kết hợp nhiều vai trò, như DNS-SERVER trong bài vừa làm resolver/cache vừa phục vụ zone nội bộ.</w:t>
      </w:r>
    </w:p>
    <w:p w14:paraId="44E22A9C">
      <w:pPr>
        <w:pStyle w:val="3"/>
        <w:rPr>
          <w:rFonts w:hint="default" w:ascii="Times New Roman" w:hAnsi="Times New Roman" w:cs="Times New Roman"/>
          <w:sz w:val="26"/>
          <w:szCs w:val="26"/>
        </w:rPr>
      </w:pPr>
      <w:r>
        <w:rPr>
          <w:rFonts w:hint="default" w:ascii="Times New Roman" w:hAnsi="Times New Roman" w:cs="Times New Roman"/>
          <w:sz w:val="26"/>
          <w:szCs w:val="26"/>
        </w:rPr>
        <w:t>8. DNSSEC giải quyết vấn đề gì và vì sao zone .test unsigned không tự được bảo vệ?</w:t>
      </w:r>
    </w:p>
    <w:p w14:paraId="1E6EB388">
      <w:pPr>
        <w:rPr>
          <w:rFonts w:hint="default" w:ascii="Times New Roman" w:hAnsi="Times New Roman" w:cs="Times New Roman"/>
          <w:sz w:val="26"/>
          <w:szCs w:val="26"/>
        </w:rPr>
      </w:pPr>
      <w:r>
        <w:rPr>
          <w:rFonts w:hint="default" w:ascii="Times New Roman" w:hAnsi="Times New Roman" w:cs="Times New Roman"/>
          <w:sz w:val="26"/>
          <w:szCs w:val="26"/>
        </w:rPr>
        <w:t>DNSSEC dùng chữ ký số và chuỗi xác thực để giúp kiểm tra nguồn gốc và tính toàn vẹn của dữ liệu DNS. Muốn được bảo vệ, zone cần được ký và chuỗi tin cậy phải được xác minh. Zone unsigned không có chữ ký DNSSEC để validator kiểm tra, nên tên miền .test trong bài không tự được bảo vệ chỉ vì DNSSEC tồn tại.</w:t>
      </w:r>
    </w:p>
    <w:p w14:paraId="3E176573">
      <w:pPr>
        <w:pStyle w:val="3"/>
        <w:rPr>
          <w:rFonts w:hint="default" w:ascii="Times New Roman" w:hAnsi="Times New Roman" w:cs="Times New Roman"/>
          <w:sz w:val="26"/>
          <w:szCs w:val="26"/>
        </w:rPr>
      </w:pPr>
      <w:r>
        <w:rPr>
          <w:rFonts w:hint="default" w:ascii="Times New Roman" w:hAnsi="Times New Roman" w:cs="Times New Roman"/>
          <w:sz w:val="26"/>
          <w:szCs w:val="26"/>
        </w:rPr>
        <w:t>9. Tại sao chỉ chặn UDP/53 chưa đủ để kiểm soát DNS?</w:t>
      </w:r>
    </w:p>
    <w:p w14:paraId="44AFDCE0">
      <w:pPr>
        <w:rPr>
          <w:rFonts w:hint="default" w:ascii="Times New Roman" w:hAnsi="Times New Roman" w:cs="Times New Roman"/>
          <w:sz w:val="26"/>
          <w:szCs w:val="26"/>
        </w:rPr>
      </w:pPr>
      <w:r>
        <w:rPr>
          <w:rFonts w:hint="default" w:ascii="Times New Roman" w:hAnsi="Times New Roman" w:cs="Times New Roman"/>
          <w:sz w:val="26"/>
          <w:szCs w:val="26"/>
        </w:rPr>
        <w:t>DNS truyền thống có thể dùng TCP/53 trong một số trường hợp. Ngoài ra, DNS-over-TLS thường dùng cổng 853 và DNS-over-HTTPS có thể đi qua HTTPS/443. Vì vậy kiểm soát DNS cần dựa trên chính sách mạng, điểm cuối và ứng dụng, chứ không chỉ chặn UDP/53.</w:t>
      </w:r>
    </w:p>
    <w:p w14:paraId="70F35813">
      <w:pPr>
        <w:pStyle w:val="3"/>
        <w:rPr>
          <w:rFonts w:hint="default" w:ascii="Times New Roman" w:hAnsi="Times New Roman" w:cs="Times New Roman"/>
          <w:sz w:val="26"/>
          <w:szCs w:val="26"/>
        </w:rPr>
      </w:pPr>
      <w:r>
        <w:rPr>
          <w:rFonts w:hint="default" w:ascii="Times New Roman" w:hAnsi="Times New Roman" w:cs="Times New Roman"/>
          <w:sz w:val="26"/>
          <w:szCs w:val="26"/>
        </w:rPr>
        <w:t>10. Nêu ít nhất bốn biện pháp hardening sau khi hoàn thành bài.</w:t>
      </w:r>
    </w:p>
    <w:p w14:paraId="6F063B56">
      <w:pPr>
        <w:rPr>
          <w:rFonts w:hint="default" w:ascii="Times New Roman" w:hAnsi="Times New Roman" w:cs="Times New Roman"/>
          <w:sz w:val="26"/>
          <w:szCs w:val="26"/>
        </w:rPr>
      </w:pPr>
      <w:r>
        <w:rPr>
          <w:rFonts w:hint="default" w:ascii="Times New Roman" w:hAnsi="Times New Roman" w:cs="Times New Roman"/>
          <w:sz w:val="26"/>
          <w:szCs w:val="26"/>
        </w:rPr>
        <w:t>Có thể nêu: (1) phân đoạn mạng để tách các vùng tin cậy; (2) kiểm soát DNS egress, chỉ cho client dùng resolver được phê duyệt; (3) bật DNSSEC validation khi phù hợp; (4) duy trì source-port randomization và DNS COOKIE; (5) giám sát log, phản hồi trùng lặp và cache bất thường; (6) tắt Promiscuous Mode sau lab; (7) cập nhật BIND và giới hạn recursion cho các mạng tin cậy.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9A68B">
    <w:pPr>
      <w:pStyle w:val="18"/>
      <w:jc w:val="center"/>
    </w:pPr>
    <w:r>
      <w:rPr>
        <w:color w:val="646464"/>
        <w:sz w:val="16"/>
      </w:rPr>
      <w:t xml:space="preserve">BÁO CÁO GIẢI CHI TIẾT LAB LOCAL DNS ATTACK | Trang </w:t>
    </w:r>
    <w:r>
      <w:rPr>
        <w:color w:val="646464"/>
        <w:sz w:val="16"/>
      </w:rPr>
      <w:fldChar w:fldCharType="begin"/>
    </w:r>
    <w:r>
      <w:rPr>
        <w:color w:val="646464"/>
        <w:sz w:val="16"/>
      </w:rPr>
      <w:instrText xml:space="preserve">PAGE</w:instrText>
    </w:r>
    <w:r>
      <w:rPr>
        <w:color w:val="646464"/>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A6EAF"/>
    <w:rsid w:val="105A7962"/>
    <w:rsid w:val="10894C2E"/>
    <w:rsid w:val="138C6520"/>
    <w:rsid w:val="19B418B8"/>
    <w:rsid w:val="1E181AED"/>
    <w:rsid w:val="379B6047"/>
    <w:rsid w:val="3D6A0D51"/>
    <w:rsid w:val="3E3671A0"/>
    <w:rsid w:val="43E5546B"/>
    <w:rsid w:val="57E423E0"/>
    <w:rsid w:val="6444420E"/>
    <w:rsid w:val="67AC32A5"/>
    <w:rsid w:val="6DA822F6"/>
    <w:rsid w:val="71FF7972"/>
    <w:rsid w:val="730701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65F91"/>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2840</Words>
  <Characters>12909</Characters>
  <Lines>0</Lines>
  <Paragraphs>0</Paragraphs>
  <TotalTime>12</TotalTime>
  <ScaleCrop>false</ScaleCrop>
  <LinksUpToDate>false</LinksUpToDate>
  <CharactersWithSpaces>15496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Phương Đoàn</cp:lastModifiedBy>
  <dcterms:modified xsi:type="dcterms:W3CDTF">2026-10-27T07:05:43Z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eyJoZGlkIjoiNTRhMWYxYWEyYWU2NmE1YTRiMjIzZGEzYTM1ZmRhNTgiLCJ1c2VySWQiOiIxMzkyMTQ1NDg0MjE4In0=</vt:lpwstr>
  </property>
  <property fmtid="{D5CDD505-2E9C-101B-9397-08002B2CF9AE}" pid="3" name="KSOProductBuildVer">
    <vt:lpwstr>1033-12.1.0.29162</vt:lpwstr>
  </property>
  <property fmtid="{D5CDD505-2E9C-101B-9397-08002B2CF9AE}" pid="4" name="ICV">
    <vt:lpwstr>A61EB83D29FF48398E93284C6600E239_12</vt:lpwstr>
  </property>
</Properties>
</file>