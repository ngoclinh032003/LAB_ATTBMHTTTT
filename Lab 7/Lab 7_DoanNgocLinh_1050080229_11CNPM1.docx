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80C66">
      <w:pPr>
        <w:jc w:val="center"/>
        <w:rPr>
          <w:rFonts w:hint="default" w:ascii="Times New Roman" w:hAnsi="Times New Roman" w:cs="Times New Roman"/>
          <w:sz w:val="26"/>
          <w:szCs w:val="26"/>
        </w:rPr>
      </w:pPr>
      <w:r>
        <w:rPr>
          <w:rFonts w:hint="default" w:ascii="Times New Roman" w:hAnsi="Times New Roman" w:cs="Times New Roman"/>
          <w:b/>
          <w:sz w:val="26"/>
          <w:szCs w:val="26"/>
        </w:rPr>
        <w:t>XÂY DỰNG CHÍNH SÁCH WEB PROTECTION</w:t>
      </w:r>
      <w:r>
        <w:rPr>
          <w:rFonts w:hint="default" w:ascii="Times New Roman" w:hAnsi="Times New Roman" w:cs="Times New Roman"/>
          <w:b/>
          <w:sz w:val="26"/>
          <w:szCs w:val="26"/>
        </w:rPr>
        <w:br w:type="textWrapping"/>
      </w:r>
      <w:r>
        <w:rPr>
          <w:rFonts w:hint="default" w:ascii="Times New Roman" w:hAnsi="Times New Roman" w:cs="Times New Roman"/>
          <w:b/>
          <w:sz w:val="26"/>
          <w:szCs w:val="26"/>
        </w:rPr>
        <w:t>TRÊN MÔ HÌNH pfSense + WEB PROXY</w:t>
      </w:r>
    </w:p>
    <w:p w14:paraId="29C2F435">
      <w:pPr>
        <w:jc w:val="center"/>
        <w:rPr>
          <w:rFonts w:hint="default" w:ascii="Times New Roman" w:hAnsi="Times New Roman" w:cs="Times New Roman"/>
          <w:sz w:val="26"/>
          <w:szCs w:val="26"/>
        </w:rPr>
      </w:pPr>
      <w:r>
        <w:rPr>
          <w:rFonts w:hint="default" w:ascii="Times New Roman" w:hAnsi="Times New Roman" w:cs="Times New Roman"/>
          <w:sz w:val="26"/>
          <w:szCs w:val="26"/>
        </w:rPr>
        <w:t>Môn học: Thực hành An toàn hệ thống thông tin</w:t>
      </w:r>
    </w:p>
    <w:p w14:paraId="7728C41B">
      <w:pPr>
        <w:jc w:val="center"/>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Sinh viên: ...</w:t>
      </w:r>
      <w:r>
        <w:rPr>
          <w:rFonts w:hint="default" w:ascii="Times New Roman" w:hAnsi="Times New Roman" w:cs="Times New Roman"/>
          <w:sz w:val="26"/>
          <w:szCs w:val="26"/>
          <w:lang w:val="vi-VN"/>
        </w:rPr>
        <w:t>Đoàn Ngọc Linh</w:t>
      </w:r>
      <w:r>
        <w:rPr>
          <w:rFonts w:hint="default" w:ascii="Times New Roman" w:hAnsi="Times New Roman" w:cs="Times New Roman"/>
          <w:sz w:val="26"/>
          <w:szCs w:val="26"/>
        </w:rPr>
        <w:t>.....................................................</w:t>
      </w:r>
    </w:p>
    <w:p w14:paraId="1D6236A9">
      <w:pPr>
        <w:jc w:val="center"/>
        <w:rPr>
          <w:rFonts w:hint="default" w:ascii="Times New Roman" w:hAnsi="Times New Roman" w:cs="Times New Roman"/>
          <w:sz w:val="26"/>
          <w:szCs w:val="26"/>
        </w:rPr>
      </w:pPr>
      <w:r>
        <w:rPr>
          <w:rFonts w:hint="default" w:ascii="Times New Roman" w:hAnsi="Times New Roman" w:cs="Times New Roman"/>
          <w:sz w:val="26"/>
          <w:szCs w:val="26"/>
        </w:rPr>
        <w:t>MSSV: .....</w:t>
      </w:r>
      <w:r>
        <w:rPr>
          <w:rFonts w:hint="default" w:ascii="Times New Roman" w:hAnsi="Times New Roman" w:cs="Times New Roman"/>
          <w:sz w:val="26"/>
          <w:szCs w:val="26"/>
          <w:lang w:val="vi-VN"/>
        </w:rPr>
        <w:t>1050080229</w:t>
      </w:r>
      <w:r>
        <w:rPr>
          <w:rFonts w:hint="default" w:ascii="Times New Roman" w:hAnsi="Times New Roman" w:cs="Times New Roman"/>
          <w:sz w:val="26"/>
          <w:szCs w:val="26"/>
        </w:rPr>
        <w:t>.........................................................</w:t>
      </w:r>
    </w:p>
    <w:p w14:paraId="6B72BBF9">
      <w:pPr>
        <w:jc w:val="center"/>
        <w:rPr>
          <w:rFonts w:hint="default" w:ascii="Times New Roman" w:hAnsi="Times New Roman" w:cs="Times New Roman"/>
          <w:sz w:val="26"/>
          <w:szCs w:val="26"/>
        </w:rPr>
      </w:pPr>
      <w:r>
        <w:rPr>
          <w:rFonts w:hint="default" w:ascii="Times New Roman" w:hAnsi="Times New Roman" w:cs="Times New Roman"/>
          <w:sz w:val="26"/>
          <w:szCs w:val="26"/>
        </w:rPr>
        <w:t>Lớp: ....</w:t>
      </w:r>
      <w:r>
        <w:rPr>
          <w:rFonts w:hint="default" w:ascii="Times New Roman" w:hAnsi="Times New Roman" w:cs="Times New Roman"/>
          <w:sz w:val="26"/>
          <w:szCs w:val="26"/>
          <w:lang w:val="vi-VN"/>
        </w:rPr>
        <w:t>11_CNPM1</w:t>
      </w:r>
      <w:r>
        <w:rPr>
          <w:rFonts w:hint="default" w:ascii="Times New Roman" w:hAnsi="Times New Roman" w:cs="Times New Roman"/>
          <w:sz w:val="26"/>
          <w:szCs w:val="26"/>
        </w:rPr>
        <w:t>..............................................................</w:t>
      </w:r>
    </w:p>
    <w:p w14:paraId="20DECA40">
      <w:pPr>
        <w:jc w:val="center"/>
        <w:rPr>
          <w:rFonts w:hint="default" w:ascii="Times New Roman" w:hAnsi="Times New Roman" w:cs="Times New Roman"/>
          <w:sz w:val="26"/>
          <w:szCs w:val="26"/>
        </w:rPr>
      </w:pPr>
      <w:r>
        <w:rPr>
          <w:rFonts w:hint="default" w:ascii="Times New Roman" w:hAnsi="Times New Roman" w:cs="Times New Roman"/>
          <w:sz w:val="26"/>
          <w:szCs w:val="26"/>
        </w:rPr>
        <w:t>Giảng viên: ......</w:t>
      </w:r>
      <w:r>
        <w:rPr>
          <w:rFonts w:hint="default" w:ascii="Times New Roman" w:hAnsi="Times New Roman" w:cs="Times New Roman"/>
          <w:sz w:val="26"/>
          <w:szCs w:val="26"/>
          <w:lang w:val="vi-VN"/>
        </w:rPr>
        <w:t>Phạm Trọng Huynh</w:t>
      </w:r>
      <w:r>
        <w:rPr>
          <w:rFonts w:hint="default" w:ascii="Times New Roman" w:hAnsi="Times New Roman" w:cs="Times New Roman"/>
          <w:sz w:val="26"/>
          <w:szCs w:val="26"/>
        </w:rPr>
        <w:t>................................................</w:t>
      </w:r>
    </w:p>
    <w:p w14:paraId="5C8A0207">
      <w:pPr>
        <w:jc w:val="center"/>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TP. Hồ Chí Minh, năm 2026</w:t>
      </w:r>
    </w:p>
    <w:p w14:paraId="2FC06DF3">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369370B">
      <w:pPr>
        <w:pStyle w:val="2"/>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Link youtube: </w:t>
      </w:r>
      <w:bookmarkStart w:id="0" w:name="_GoBack"/>
      <w:bookmarkEnd w:id="0"/>
      <w:r>
        <w:rPr>
          <w:rFonts w:hint="default" w:ascii="Times New Roman" w:hAnsi="Times New Roman" w:cs="Times New Roman"/>
          <w:color w:val="auto"/>
          <w:sz w:val="26"/>
          <w:szCs w:val="26"/>
          <w:lang w:val="vi-VN"/>
        </w:rPr>
        <w:t>https://www.youtube.com/watch?v=bfydOazJjxo</w:t>
      </w:r>
    </w:p>
    <w:p w14:paraId="7DDB52B8">
      <w:pPr>
        <w:pStyle w:val="2"/>
        <w:rPr>
          <w:rFonts w:hint="default" w:ascii="Times New Roman" w:hAnsi="Times New Roman" w:cs="Times New Roman"/>
          <w:sz w:val="26"/>
          <w:szCs w:val="26"/>
        </w:rPr>
      </w:pPr>
      <w:r>
        <w:rPr>
          <w:rFonts w:hint="default" w:ascii="Times New Roman" w:hAnsi="Times New Roman" w:cs="Times New Roman"/>
          <w:sz w:val="26"/>
          <w:szCs w:val="26"/>
        </w:rPr>
        <w:t>1. Kết quả thiết kế mạng</w:t>
      </w:r>
    </w:p>
    <w:p w14:paraId="2AF30DA3">
      <w:pPr>
        <w:rPr>
          <w:rFonts w:hint="default" w:ascii="Times New Roman" w:hAnsi="Times New Roman" w:cs="Times New Roman"/>
          <w:sz w:val="26"/>
          <w:szCs w:val="26"/>
        </w:rPr>
      </w:pPr>
      <w:r>
        <w:rPr>
          <w:rFonts w:hint="default" w:ascii="Times New Roman" w:hAnsi="Times New Roman" w:cs="Times New Roman"/>
          <w:sz w:val="26"/>
          <w:szCs w:val="26"/>
        </w:rPr>
        <w:t>Mô hình gồm pfSense làm firewall/gateway, WEB-PROXY Ubuntu chạy E2Guardian → Squid → ClamAV, DC01 cung cấp AD/DNS, DMZ-WEB chứa website mô phỏng và hai client dùng proxy. Thiết kế này phân tách lọc kết nối L3/L4 với lọc nội dung ứng dụng L7.</w:t>
      </w:r>
    </w:p>
    <w:p w14:paraId="08D3AD44">
      <w:pPr>
        <w:jc w:val="center"/>
        <w:rPr>
          <w:rFonts w:hint="default" w:ascii="Times New Roman" w:hAnsi="Times New Roman" w:cs="Times New Roman"/>
          <w:sz w:val="26"/>
          <w:szCs w:val="26"/>
        </w:rPr>
      </w:pPr>
      <w:r>
        <w:drawing>
          <wp:inline distT="0" distB="0" distL="114300" distR="114300">
            <wp:extent cx="6395720" cy="3404870"/>
            <wp:effectExtent l="0" t="0" r="5080" b="508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8"/>
                    <a:stretch>
                      <a:fillRect/>
                    </a:stretch>
                  </pic:blipFill>
                  <pic:spPr>
                    <a:xfrm>
                      <a:off x="0" y="0"/>
                      <a:ext cx="6395720" cy="3404870"/>
                    </a:xfrm>
                    <a:prstGeom prst="rect">
                      <a:avLst/>
                    </a:prstGeom>
                    <a:noFill/>
                    <a:ln>
                      <a:noFill/>
                    </a:ln>
                  </pic:spPr>
                </pic:pic>
              </a:graphicData>
            </a:graphic>
          </wp:inline>
        </w:drawing>
      </w:r>
    </w:p>
    <w:p w14:paraId="6EACB009">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1. Mô hình và địa chỉ IP chuẩn của LAB 7.</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6C7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D9EAF7"/>
          </w:tcPr>
          <w:p w14:paraId="73553D5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Thành phần</w:t>
            </w:r>
          </w:p>
        </w:tc>
        <w:tc>
          <w:tcPr>
            <w:tcW w:w="3360" w:type="dxa"/>
            <w:shd w:val="clear" w:color="auto" w:fill="D9EAF7"/>
          </w:tcPr>
          <w:p w14:paraId="5B54AB5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Địa chỉ</w:t>
            </w:r>
          </w:p>
        </w:tc>
        <w:tc>
          <w:tcPr>
            <w:tcW w:w="3360" w:type="dxa"/>
            <w:shd w:val="clear" w:color="auto" w:fill="D9EAF7"/>
          </w:tcPr>
          <w:p w14:paraId="42A09E4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Kết quả đúng</w:t>
            </w:r>
          </w:p>
        </w:tc>
      </w:tr>
      <w:tr w14:paraId="6B0BF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F91FED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pfSense LAN</w:t>
            </w:r>
          </w:p>
        </w:tc>
        <w:tc>
          <w:tcPr>
            <w:tcW w:w="3360" w:type="dxa"/>
          </w:tcPr>
          <w:p w14:paraId="7C89D235">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10.6.0.1</w:t>
            </w:r>
          </w:p>
        </w:tc>
        <w:tc>
          <w:tcPr>
            <w:tcW w:w="3360" w:type="dxa"/>
          </w:tcPr>
          <w:p w14:paraId="02F5059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Gateway của LAN</w:t>
            </w:r>
          </w:p>
        </w:tc>
      </w:tr>
      <w:tr w14:paraId="05C61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12E4D5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DC01</w:t>
            </w:r>
          </w:p>
        </w:tc>
        <w:tc>
          <w:tcPr>
            <w:tcW w:w="3360" w:type="dxa"/>
          </w:tcPr>
          <w:p w14:paraId="45431D1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10.6.0.10/24</w:t>
            </w:r>
          </w:p>
        </w:tc>
        <w:tc>
          <w:tcPr>
            <w:tcW w:w="3360" w:type="dxa"/>
          </w:tcPr>
          <w:p w14:paraId="232C879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DNS/AD</w:t>
            </w:r>
          </w:p>
        </w:tc>
      </w:tr>
      <w:tr w14:paraId="34D0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37BA19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Client-A</w:t>
            </w:r>
          </w:p>
        </w:tc>
        <w:tc>
          <w:tcPr>
            <w:tcW w:w="3360" w:type="dxa"/>
          </w:tcPr>
          <w:p w14:paraId="3980792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10.6.0.21/24</w:t>
            </w:r>
          </w:p>
        </w:tc>
        <w:tc>
          <w:tcPr>
            <w:tcW w:w="3360" w:type="dxa"/>
          </w:tcPr>
          <w:p w14:paraId="164ED0E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Web qua proxy</w:t>
            </w:r>
          </w:p>
        </w:tc>
      </w:tr>
      <w:tr w14:paraId="5A3D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267BC5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Client-B</w:t>
            </w:r>
          </w:p>
        </w:tc>
        <w:tc>
          <w:tcPr>
            <w:tcW w:w="3360" w:type="dxa"/>
          </w:tcPr>
          <w:p w14:paraId="1F8229F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10.6.0.22/24</w:t>
            </w:r>
          </w:p>
        </w:tc>
        <w:tc>
          <w:tcPr>
            <w:tcW w:w="3360" w:type="dxa"/>
          </w:tcPr>
          <w:p w14:paraId="09AFC10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Web qua proxy</w:t>
            </w:r>
          </w:p>
        </w:tc>
      </w:tr>
      <w:tr w14:paraId="7237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D9ED7C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WEB-PROXY</w:t>
            </w:r>
          </w:p>
        </w:tc>
        <w:tc>
          <w:tcPr>
            <w:tcW w:w="3360" w:type="dxa"/>
          </w:tcPr>
          <w:p w14:paraId="7A82A19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10.6.0.30/24</w:t>
            </w:r>
          </w:p>
        </w:tc>
        <w:tc>
          <w:tcPr>
            <w:tcW w:w="3360" w:type="dxa"/>
          </w:tcPr>
          <w:p w14:paraId="55E478D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E2Guardian :8080; Squid localhost :3128</w:t>
            </w:r>
          </w:p>
        </w:tc>
      </w:tr>
      <w:tr w14:paraId="6D61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C570B5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DMZ-WEB</w:t>
            </w:r>
          </w:p>
        </w:tc>
        <w:tc>
          <w:tcPr>
            <w:tcW w:w="3360" w:type="dxa"/>
          </w:tcPr>
          <w:p w14:paraId="6387B1F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172.16.6.10/24</w:t>
            </w:r>
          </w:p>
        </w:tc>
        <w:tc>
          <w:tcPr>
            <w:tcW w:w="3360" w:type="dxa"/>
          </w:tcPr>
          <w:p w14:paraId="2FDC751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Website mô phỏng</w:t>
            </w:r>
          </w:p>
        </w:tc>
      </w:tr>
    </w:tbl>
    <w:p w14:paraId="1AEF999A">
      <w:pPr>
        <w:pStyle w:val="2"/>
        <w:rPr>
          <w:rFonts w:hint="default" w:ascii="Times New Roman" w:hAnsi="Times New Roman" w:cs="Times New Roman"/>
          <w:sz w:val="26"/>
          <w:szCs w:val="26"/>
        </w:rPr>
      </w:pPr>
      <w:r>
        <w:rPr>
          <w:rFonts w:hint="default" w:ascii="Times New Roman" w:hAnsi="Times New Roman" w:cs="Times New Roman"/>
          <w:sz w:val="26"/>
          <w:szCs w:val="26"/>
        </w:rPr>
        <w:t>2. Kết quả chuẩn bị WEB-PROXY</w:t>
      </w:r>
    </w:p>
    <w:p w14:paraId="3A3083CE">
      <w:pPr>
        <w:rPr>
          <w:rFonts w:hint="default" w:ascii="Times New Roman" w:hAnsi="Times New Roman" w:cs="Times New Roman"/>
          <w:sz w:val="26"/>
          <w:szCs w:val="26"/>
        </w:rPr>
      </w:pPr>
      <w:r>
        <w:rPr>
          <w:rFonts w:hint="default" w:ascii="Times New Roman" w:hAnsi="Times New Roman" w:cs="Times New Roman"/>
          <w:sz w:val="26"/>
          <w:szCs w:val="26"/>
        </w:rPr>
        <w:t>Cấu hình mạng đúng của Ubuntu WEB-PROXY là 10.6.0.30/24, gateway 10.6.0.1 và DNS 10.6.0.10. Máy phải liên lạc được với gateway và DC01 trước khi cài dịch vụ.</w:t>
      </w:r>
    </w:p>
    <w:p w14:paraId="7DA08FDE">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52160" cy="3176887"/>
                    </a:xfrm>
                    <a:prstGeom prst="rect">
                      <a:avLst/>
                    </a:prstGeom>
                  </pic:spPr>
                </pic:pic>
              </a:graphicData>
            </a:graphic>
          </wp:inline>
        </w:drawing>
      </w:r>
    </w:p>
    <w:p w14:paraId="6364EF3E">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2. Ví dụ dạng kết quả kiểm tra IP và kết nối.</w:t>
      </w:r>
    </w:p>
    <w:p w14:paraId="1EE3B02A">
      <w:pPr>
        <w:rPr>
          <w:rFonts w:hint="default" w:ascii="Times New Roman" w:hAnsi="Times New Roman" w:cs="Times New Roman"/>
          <w:sz w:val="26"/>
          <w:szCs w:val="26"/>
        </w:rPr>
      </w:pPr>
      <w:r>
        <w:rPr>
          <w:rFonts w:hint="default" w:ascii="Times New Roman" w:hAnsi="Times New Roman" w:cs="Times New Roman"/>
          <w:sz w:val="26"/>
          <w:szCs w:val="26"/>
        </w:rPr>
        <w:t>Lệnh kiểm chứng:</w:t>
      </w:r>
    </w:p>
    <w:p w14:paraId="1A2B008A">
      <w:pPr>
        <w:shd w:val="clear" w:fill="F0F3F6"/>
        <w:ind w:left="360"/>
        <w:rPr>
          <w:rFonts w:hint="default" w:ascii="Times New Roman" w:hAnsi="Times New Roman" w:cs="Times New Roman"/>
          <w:sz w:val="26"/>
          <w:szCs w:val="26"/>
        </w:rPr>
      </w:pPr>
      <w:r>
        <w:rPr>
          <w:rFonts w:hint="default" w:ascii="Times New Roman" w:hAnsi="Times New Roman" w:cs="Times New Roman"/>
          <w:sz w:val="26"/>
          <w:szCs w:val="26"/>
        </w:rPr>
        <w:t>ip addr</w:t>
      </w:r>
      <w:r>
        <w:rPr>
          <w:rFonts w:hint="default" w:ascii="Times New Roman" w:hAnsi="Times New Roman" w:cs="Times New Roman"/>
          <w:sz w:val="26"/>
          <w:szCs w:val="26"/>
        </w:rPr>
        <w:br w:type="textWrapping"/>
      </w:r>
      <w:r>
        <w:rPr>
          <w:rFonts w:hint="default" w:ascii="Times New Roman" w:hAnsi="Times New Roman" w:cs="Times New Roman"/>
          <w:sz w:val="26"/>
          <w:szCs w:val="26"/>
        </w:rPr>
        <w:t>ip route</w:t>
      </w:r>
      <w:r>
        <w:rPr>
          <w:rFonts w:hint="default" w:ascii="Times New Roman" w:hAnsi="Times New Roman" w:cs="Times New Roman"/>
          <w:sz w:val="26"/>
          <w:szCs w:val="26"/>
        </w:rPr>
        <w:br w:type="textWrapping"/>
      </w:r>
      <w:r>
        <w:rPr>
          <w:rFonts w:hint="default" w:ascii="Times New Roman" w:hAnsi="Times New Roman" w:cs="Times New Roman"/>
          <w:sz w:val="26"/>
          <w:szCs w:val="26"/>
        </w:rPr>
        <w:t>resolvectl status</w:t>
      </w:r>
      <w:r>
        <w:rPr>
          <w:rFonts w:hint="default" w:ascii="Times New Roman" w:hAnsi="Times New Roman" w:cs="Times New Roman"/>
          <w:sz w:val="26"/>
          <w:szCs w:val="26"/>
        </w:rPr>
        <w:br w:type="textWrapping"/>
      </w:r>
      <w:r>
        <w:rPr>
          <w:rFonts w:hint="default" w:ascii="Times New Roman" w:hAnsi="Times New Roman" w:cs="Times New Roman"/>
          <w:sz w:val="26"/>
          <w:szCs w:val="26"/>
        </w:rPr>
        <w:t>ping -c 4 10.6.0.1</w:t>
      </w:r>
      <w:r>
        <w:rPr>
          <w:rFonts w:hint="default" w:ascii="Times New Roman" w:hAnsi="Times New Roman" w:cs="Times New Roman"/>
          <w:sz w:val="26"/>
          <w:szCs w:val="26"/>
        </w:rPr>
        <w:br w:type="textWrapping"/>
      </w:r>
      <w:r>
        <w:rPr>
          <w:rFonts w:hint="default" w:ascii="Times New Roman" w:hAnsi="Times New Roman" w:cs="Times New Roman"/>
          <w:sz w:val="26"/>
          <w:szCs w:val="26"/>
        </w:rPr>
        <w:t>ping -c 4 10.6.0.10</w:t>
      </w:r>
    </w:p>
    <w:p w14:paraId="5A85D84E">
      <w:pPr>
        <w:rPr>
          <w:rFonts w:hint="default" w:ascii="Times New Roman" w:hAnsi="Times New Roman" w:cs="Times New Roman"/>
          <w:sz w:val="26"/>
          <w:szCs w:val="26"/>
        </w:rPr>
      </w:pPr>
      <w:r>
        <w:rPr>
          <w:rFonts w:hint="default" w:ascii="Times New Roman" w:hAnsi="Times New Roman" w:cs="Times New Roman"/>
          <w:sz w:val="26"/>
          <w:szCs w:val="26"/>
        </w:rPr>
        <w:t>Kết luận: nếu ping gateway/DC01 thành công và thông tin IP đúng, lớp mạng cơ bản đã sẵn sàng. Nếu ping thất bại thì chưa thể kết luận lỗi thuộc Squid/E2Guardian; cần xác định lỗi ở cấu hình card mạng, IP, route hoặc firewall.</w:t>
      </w:r>
    </w:p>
    <w:p w14:paraId="72FE7654">
      <w:pPr>
        <w:pStyle w:val="2"/>
        <w:rPr>
          <w:rFonts w:hint="default" w:ascii="Times New Roman" w:hAnsi="Times New Roman" w:cs="Times New Roman"/>
          <w:sz w:val="26"/>
          <w:szCs w:val="26"/>
        </w:rPr>
      </w:pPr>
      <w:r>
        <w:rPr>
          <w:rFonts w:hint="default" w:ascii="Times New Roman" w:hAnsi="Times New Roman" w:cs="Times New Roman"/>
          <w:sz w:val="26"/>
          <w:szCs w:val="26"/>
        </w:rPr>
        <w:t>3. Kết quả cài và vận hành proxy chain</w:t>
      </w:r>
    </w:p>
    <w:p w14:paraId="485DFF08">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52160" cy="3176887"/>
                    </a:xfrm>
                    <a:prstGeom prst="rect">
                      <a:avLst/>
                    </a:prstGeom>
                  </pic:spPr>
                </pic:pic>
              </a:graphicData>
            </a:graphic>
          </wp:inline>
        </w:drawing>
      </w:r>
    </w:p>
    <w:p w14:paraId="5ED5FBED">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3. Ví dụ kết quả cài gói và trạng thái dịch vụ.</w:t>
      </w:r>
    </w:p>
    <w:p w14:paraId="7E421DFF">
      <w:pPr>
        <w:rPr>
          <w:rFonts w:hint="default" w:ascii="Times New Roman" w:hAnsi="Times New Roman" w:cs="Times New Roman"/>
          <w:sz w:val="26"/>
          <w:szCs w:val="26"/>
        </w:rPr>
      </w:pPr>
      <w:r>
        <w:rPr>
          <w:rFonts w:hint="default" w:ascii="Times New Roman" w:hAnsi="Times New Roman" w:cs="Times New Roman"/>
          <w:sz w:val="26"/>
          <w:szCs w:val="26"/>
        </w:rPr>
        <w:t>Các gói của lớp proxy là Squid, E2Guardian, ClamAV và clamav-daemon. Kết quả cần có là các package cài thành công, các dịch vụ được cấu hình ở trạng thái active/running.</w:t>
      </w:r>
    </w:p>
    <w:p w14:paraId="3D2C3D48">
      <w:pPr>
        <w:shd w:val="clear" w:fill="F0F3F6"/>
        <w:ind w:left="360"/>
        <w:rPr>
          <w:rFonts w:hint="default" w:ascii="Times New Roman" w:hAnsi="Times New Roman" w:cs="Times New Roman"/>
          <w:sz w:val="26"/>
          <w:szCs w:val="26"/>
        </w:rPr>
      </w:pPr>
      <w:r>
        <w:rPr>
          <w:rFonts w:hint="default" w:ascii="Times New Roman" w:hAnsi="Times New Roman" w:cs="Times New Roman"/>
          <w:sz w:val="26"/>
          <w:szCs w:val="26"/>
        </w:rPr>
        <w:t>sudo apt update</w:t>
      </w:r>
      <w:r>
        <w:rPr>
          <w:rFonts w:hint="default" w:ascii="Times New Roman" w:hAnsi="Times New Roman" w:cs="Times New Roman"/>
          <w:sz w:val="26"/>
          <w:szCs w:val="26"/>
        </w:rPr>
        <w:br w:type="textWrapping"/>
      </w:r>
      <w:r>
        <w:rPr>
          <w:rFonts w:hint="default" w:ascii="Times New Roman" w:hAnsi="Times New Roman" w:cs="Times New Roman"/>
          <w:sz w:val="26"/>
          <w:szCs w:val="26"/>
        </w:rPr>
        <w:t>sudo apt install squid e2guardian clamav clamav-daemon -y</w:t>
      </w:r>
      <w:r>
        <w:rPr>
          <w:rFonts w:hint="default" w:ascii="Times New Roman" w:hAnsi="Times New Roman" w:cs="Times New Roman"/>
          <w:sz w:val="26"/>
          <w:szCs w:val="26"/>
        </w:rPr>
        <w:br w:type="textWrapping"/>
      </w:r>
      <w:r>
        <w:rPr>
          <w:rFonts w:hint="default" w:ascii="Times New Roman" w:hAnsi="Times New Roman" w:cs="Times New Roman"/>
          <w:sz w:val="26"/>
          <w:szCs w:val="26"/>
        </w:rPr>
        <w:t>systemctl status squid e2guardian clamav-daemon --no-pager</w:t>
      </w:r>
    </w:p>
    <w:p w14:paraId="635A317F">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52160" cy="3176887"/>
                    </a:xfrm>
                    <a:prstGeom prst="rect">
                      <a:avLst/>
                    </a:prstGeom>
                  </pic:spPr>
                </pic:pic>
              </a:graphicData>
            </a:graphic>
          </wp:inline>
        </w:drawing>
      </w:r>
    </w:p>
    <w:p w14:paraId="04DFD659">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4. Kết quả lắng nghe cổng đúng.</w:t>
      </w:r>
    </w:p>
    <w:p w14:paraId="737616EF">
      <w:pPr>
        <w:rPr>
          <w:rFonts w:hint="default" w:ascii="Times New Roman" w:hAnsi="Times New Roman" w:cs="Times New Roman"/>
          <w:sz w:val="26"/>
          <w:szCs w:val="26"/>
        </w:rPr>
      </w:pPr>
      <w:r>
        <w:rPr>
          <w:rFonts w:hint="default" w:ascii="Times New Roman" w:hAnsi="Times New Roman" w:cs="Times New Roman"/>
          <w:sz w:val="26"/>
          <w:szCs w:val="26"/>
        </w:rPr>
        <w:t>Kết quả quan trọng nhất: E2Guardian nhận request client ở 10.6.0.30:8080; Squid upstream chỉ nghe tại 127.0.0.1:3128. Nếu Squid nghe công khai trên LAN, client có thể kết nối trực tiếp đến Squid và bỏ qua E2Guardian, làm sai kiến trúc kiểm soát.</w:t>
      </w:r>
    </w:p>
    <w:p w14:paraId="3F510593">
      <w:pPr>
        <w:shd w:val="clear" w:fill="F0F3F6"/>
        <w:ind w:left="360"/>
        <w:rPr>
          <w:rFonts w:hint="default" w:ascii="Times New Roman" w:hAnsi="Times New Roman" w:cs="Times New Roman"/>
          <w:sz w:val="26"/>
          <w:szCs w:val="26"/>
        </w:rPr>
      </w:pPr>
      <w:r>
        <w:rPr>
          <w:rFonts w:hint="default" w:ascii="Times New Roman" w:hAnsi="Times New Roman" w:cs="Times New Roman"/>
          <w:sz w:val="26"/>
          <w:szCs w:val="26"/>
        </w:rPr>
        <w:t>ss -lntp | grep -E '(:8080|:3128)'</w:t>
      </w:r>
    </w:p>
    <w:p w14:paraId="21453DF6">
      <w:pPr>
        <w:rPr>
          <w:rFonts w:hint="default" w:ascii="Times New Roman" w:hAnsi="Times New Roman" w:cs="Times New Roman"/>
          <w:sz w:val="26"/>
          <w:szCs w:val="26"/>
        </w:rPr>
      </w:pPr>
      <w:r>
        <w:rPr>
          <w:rFonts w:hint="default" w:ascii="Times New Roman" w:hAnsi="Times New Roman" w:cs="Times New Roman"/>
          <w:sz w:val="26"/>
          <w:szCs w:val="26"/>
        </w:rPr>
        <w:t>Chuỗi xử lý mong đợi: Browser client → E2Guardian (lọc domain/warning/AV) → Squid (forward proxy) → pfSense → website. ClamAV kiểm tra nội dung được chuyển đến scanner khi scanner được cấu hình đúng.</w:t>
      </w:r>
    </w:p>
    <w:p w14:paraId="45B790DC">
      <w:pPr>
        <w:pStyle w:val="2"/>
        <w:rPr>
          <w:rFonts w:hint="default" w:ascii="Times New Roman" w:hAnsi="Times New Roman" w:cs="Times New Roman"/>
          <w:sz w:val="26"/>
          <w:szCs w:val="26"/>
        </w:rPr>
      </w:pPr>
      <w:r>
        <w:rPr>
          <w:rFonts w:hint="default" w:ascii="Times New Roman" w:hAnsi="Times New Roman" w:cs="Times New Roman"/>
          <w:sz w:val="26"/>
          <w:szCs w:val="26"/>
        </w:rPr>
        <w:t>4. Kết quả website mô phỏng, DNS và browser</w:t>
      </w:r>
    </w:p>
    <w:p w14:paraId="78960932">
      <w:pPr>
        <w:rPr>
          <w:rFonts w:hint="default" w:ascii="Times New Roman" w:hAnsi="Times New Roman" w:cs="Times New Roman"/>
          <w:sz w:val="26"/>
          <w:szCs w:val="26"/>
        </w:rPr>
      </w:pPr>
      <w:r>
        <w:rPr>
          <w:rFonts w:hint="default" w:ascii="Times New Roman" w:hAnsi="Times New Roman" w:cs="Times New Roman"/>
          <w:sz w:val="26"/>
          <w:szCs w:val="26"/>
        </w:rPr>
        <w:t>Tất cả host trong miền lab7.test phải phân giải về 172.16.6.10. Các host dùng trong kịch bản là normal, china, mideast, jobs, weapons, politics, religion, education, entertainment, games, streaming, blockedgame và download.</w:t>
      </w:r>
    </w:p>
    <w:p w14:paraId="14A6EF63">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52160" cy="3176887"/>
                    </a:xfrm>
                    <a:prstGeom prst="rect">
                      <a:avLst/>
                    </a:prstGeom>
                  </pic:spPr>
                </pic:pic>
              </a:graphicData>
            </a:graphic>
          </wp:inline>
        </w:drawing>
      </w:r>
    </w:p>
    <w:p w14:paraId="0EF596D0">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5. Ví dụ kết quả phân giải DNS đúng.</w:t>
      </w:r>
    </w:p>
    <w:p w14:paraId="1B3142D3">
      <w:pPr>
        <w:shd w:val="clear" w:fill="F0F3F6"/>
        <w:ind w:left="360"/>
        <w:rPr>
          <w:rFonts w:hint="default" w:ascii="Times New Roman" w:hAnsi="Times New Roman" w:cs="Times New Roman"/>
          <w:sz w:val="26"/>
          <w:szCs w:val="26"/>
        </w:rPr>
      </w:pPr>
      <w:r>
        <w:rPr>
          <w:rFonts w:hint="default" w:ascii="Times New Roman" w:hAnsi="Times New Roman" w:cs="Times New Roman"/>
          <w:sz w:val="26"/>
          <w:szCs w:val="26"/>
        </w:rPr>
        <w:t>nslookup normal.lab7.test 10.6.0.10</w:t>
      </w:r>
      <w:r>
        <w:rPr>
          <w:rFonts w:hint="default" w:ascii="Times New Roman" w:hAnsi="Times New Roman" w:cs="Times New Roman"/>
          <w:sz w:val="26"/>
          <w:szCs w:val="26"/>
        </w:rPr>
        <w:br w:type="textWrapping"/>
      </w:r>
      <w:r>
        <w:rPr>
          <w:rFonts w:hint="default" w:ascii="Times New Roman" w:hAnsi="Times New Roman" w:cs="Times New Roman"/>
          <w:sz w:val="26"/>
          <w:szCs w:val="26"/>
        </w:rPr>
        <w:t>nslookup jobs.lab7.test 10.6.0.10</w:t>
      </w:r>
      <w:r>
        <w:rPr>
          <w:rFonts w:hint="default" w:ascii="Times New Roman" w:hAnsi="Times New Roman" w:cs="Times New Roman"/>
          <w:sz w:val="26"/>
          <w:szCs w:val="26"/>
        </w:rPr>
        <w:br w:type="textWrapping"/>
      </w:r>
      <w:r>
        <w:rPr>
          <w:rFonts w:hint="default" w:ascii="Times New Roman" w:hAnsi="Times New Roman" w:cs="Times New Roman"/>
          <w:sz w:val="26"/>
          <w:szCs w:val="26"/>
        </w:rPr>
        <w:t>nslookup download.lab7.test 10.6.0.10</w:t>
      </w:r>
    </w:p>
    <w:p w14:paraId="1E98E2F3">
      <w:pPr>
        <w:rPr>
          <w:rFonts w:hint="default" w:ascii="Times New Roman" w:hAnsi="Times New Roman" w:cs="Times New Roman"/>
          <w:sz w:val="26"/>
          <w:szCs w:val="26"/>
        </w:rPr>
      </w:pPr>
      <w:r>
        <w:rPr>
          <w:rFonts w:hint="default" w:ascii="Times New Roman" w:hAnsi="Times New Roman" w:cs="Times New Roman"/>
          <w:sz w:val="26"/>
          <w:szCs w:val="26"/>
        </w:rPr>
        <w:t>Client-A/B được cấu hình HTTP proxy 10.6.0.30 cổng 8080; áp dụng proxy cho HTTPS nếu cấu hình trình duyệt cho phép theo yêu cầu lab. Ở giai đoạn đầu chưa bật HTTPS inspection.</w:t>
      </w:r>
    </w:p>
    <w:p w14:paraId="763961DA">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52160" cy="3176887"/>
                    </a:xfrm>
                    <a:prstGeom prst="rect">
                      <a:avLst/>
                    </a:prstGeom>
                  </pic:spPr>
                </pic:pic>
              </a:graphicData>
            </a:graphic>
          </wp:inline>
        </w:drawing>
      </w:r>
    </w:p>
    <w:p w14:paraId="721521A9">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6. Ví dụ cấu hình proxy và truy cập website baseline.</w:t>
      </w:r>
    </w:p>
    <w:p w14:paraId="3AD00084">
      <w:pPr>
        <w:rPr>
          <w:rFonts w:hint="default" w:ascii="Times New Roman" w:hAnsi="Times New Roman" w:cs="Times New Roman"/>
          <w:sz w:val="26"/>
          <w:szCs w:val="26"/>
        </w:rPr>
      </w:pPr>
      <w:r>
        <w:rPr>
          <w:rFonts w:hint="default" w:ascii="Times New Roman" w:hAnsi="Times New Roman" w:cs="Times New Roman"/>
          <w:sz w:val="26"/>
          <w:szCs w:val="26"/>
        </w:rPr>
        <w:t>Kết quả baseline: normal.lab7.test mở thành công qua proxy và có log tại E2Guardian/Squid. Nếu DNS đúng nhưng browser không mở, đối chiếu proxy setting, dịch vụ 8080, upstream Squid và firewall.</w:t>
      </w:r>
    </w:p>
    <w:p w14:paraId="1536D192">
      <w:pPr>
        <w:pStyle w:val="2"/>
        <w:rPr>
          <w:rFonts w:hint="default" w:ascii="Times New Roman" w:hAnsi="Times New Roman" w:cs="Times New Roman"/>
          <w:sz w:val="26"/>
          <w:szCs w:val="26"/>
        </w:rPr>
      </w:pPr>
      <w:r>
        <w:rPr>
          <w:rFonts w:hint="default" w:ascii="Times New Roman" w:hAnsi="Times New Roman" w:cs="Times New Roman"/>
          <w:sz w:val="26"/>
          <w:szCs w:val="26"/>
        </w:rPr>
        <w:t>5. Kết quả cấu hình pfSense chống bypass</w:t>
      </w:r>
    </w:p>
    <w:p w14:paraId="0E01E4AC">
      <w:pPr>
        <w:rPr>
          <w:rFonts w:hint="default" w:ascii="Times New Roman" w:hAnsi="Times New Roman" w:cs="Times New Roman"/>
          <w:sz w:val="26"/>
          <w:szCs w:val="26"/>
        </w:rPr>
      </w:pPr>
      <w:r>
        <w:rPr>
          <w:rFonts w:hint="default" w:ascii="Times New Roman" w:hAnsi="Times New Roman" w:cs="Times New Roman"/>
          <w:sz w:val="26"/>
          <w:szCs w:val="26"/>
        </w:rPr>
        <w:t>Các alias cần có: LAB7_CLIENTS={10.6.0.21,10.6.0.22}; LAB7_PROXY={10.6.0.30}; WEB_PORTS={80,443}; MAIL_PORTS={25,465,587,110,995,143,993} nếu yêu cầu email.</w:t>
      </w:r>
    </w:p>
    <w:p w14:paraId="2A444D09">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852160" cy="3176887"/>
                    </a:xfrm>
                    <a:prstGeom prst="rect">
                      <a:avLst/>
                    </a:prstGeom>
                  </pic:spPr>
                </pic:pic>
              </a:graphicData>
            </a:graphic>
          </wp:inline>
        </w:drawing>
      </w:r>
    </w:p>
    <w:p w14:paraId="5242CA2F">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7. Thứ tự rule LAN cần tương ứng với chính sách.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79D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D9EAF7"/>
          </w:tcPr>
          <w:p w14:paraId="1565863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Thứ tự</w:t>
            </w:r>
          </w:p>
        </w:tc>
        <w:tc>
          <w:tcPr>
            <w:tcW w:w="2520" w:type="dxa"/>
            <w:shd w:val="clear" w:color="auto" w:fill="D9EAF7"/>
          </w:tcPr>
          <w:p w14:paraId="074D93E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Action</w:t>
            </w:r>
          </w:p>
        </w:tc>
        <w:tc>
          <w:tcPr>
            <w:tcW w:w="2520" w:type="dxa"/>
            <w:shd w:val="clear" w:color="auto" w:fill="D9EAF7"/>
          </w:tcPr>
          <w:p w14:paraId="358EF89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Source → Destination</w:t>
            </w:r>
          </w:p>
        </w:tc>
        <w:tc>
          <w:tcPr>
            <w:tcW w:w="2520" w:type="dxa"/>
            <w:shd w:val="clear" w:color="auto" w:fill="D9EAF7"/>
          </w:tcPr>
          <w:p w14:paraId="56368A8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Port / mục đích</w:t>
            </w:r>
          </w:p>
        </w:tc>
      </w:tr>
      <w:tr w14:paraId="2DA4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315AF1D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w:t>
            </w:r>
          </w:p>
        </w:tc>
        <w:tc>
          <w:tcPr>
            <w:tcW w:w="2520" w:type="dxa"/>
          </w:tcPr>
          <w:p w14:paraId="4B9D96B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Pass</w:t>
            </w:r>
          </w:p>
        </w:tc>
        <w:tc>
          <w:tcPr>
            <w:tcW w:w="2520" w:type="dxa"/>
          </w:tcPr>
          <w:p w14:paraId="53A5FB5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LAN net → DC01 10.6.0.10</w:t>
            </w:r>
          </w:p>
        </w:tc>
        <w:tc>
          <w:tcPr>
            <w:tcW w:w="2520" w:type="dxa"/>
          </w:tcPr>
          <w:p w14:paraId="2BE4BBE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TCP/UDP 53 — DNS</w:t>
            </w:r>
          </w:p>
        </w:tc>
      </w:tr>
      <w:tr w14:paraId="0787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6AB2056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2</w:t>
            </w:r>
          </w:p>
        </w:tc>
        <w:tc>
          <w:tcPr>
            <w:tcW w:w="2520" w:type="dxa"/>
          </w:tcPr>
          <w:p w14:paraId="1835264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Pass</w:t>
            </w:r>
          </w:p>
        </w:tc>
        <w:tc>
          <w:tcPr>
            <w:tcW w:w="2520" w:type="dxa"/>
          </w:tcPr>
          <w:p w14:paraId="417203E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LAB7_CLIENTS → LAB7_PROXY</w:t>
            </w:r>
          </w:p>
        </w:tc>
        <w:tc>
          <w:tcPr>
            <w:tcW w:w="2520" w:type="dxa"/>
          </w:tcPr>
          <w:p w14:paraId="0ED527B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TCP 8080 — proxy</w:t>
            </w:r>
          </w:p>
        </w:tc>
      </w:tr>
      <w:tr w14:paraId="144A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7486286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3</w:t>
            </w:r>
          </w:p>
        </w:tc>
        <w:tc>
          <w:tcPr>
            <w:tcW w:w="2520" w:type="dxa"/>
          </w:tcPr>
          <w:p w14:paraId="2C22EBE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Pass (nếu cần)</w:t>
            </w:r>
          </w:p>
        </w:tc>
        <w:tc>
          <w:tcPr>
            <w:tcW w:w="2520" w:type="dxa"/>
          </w:tcPr>
          <w:p w14:paraId="12DDBE8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LAN net → Any</w:t>
            </w:r>
          </w:p>
        </w:tc>
        <w:tc>
          <w:tcPr>
            <w:tcW w:w="2520" w:type="dxa"/>
          </w:tcPr>
          <w:p w14:paraId="696B551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MAIL_PORTS — email</w:t>
            </w:r>
          </w:p>
        </w:tc>
      </w:tr>
      <w:tr w14:paraId="32AD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417D54A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4</w:t>
            </w:r>
          </w:p>
        </w:tc>
        <w:tc>
          <w:tcPr>
            <w:tcW w:w="2520" w:type="dxa"/>
          </w:tcPr>
          <w:p w14:paraId="0EA8C4C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Block</w:t>
            </w:r>
          </w:p>
        </w:tc>
        <w:tc>
          <w:tcPr>
            <w:tcW w:w="2520" w:type="dxa"/>
          </w:tcPr>
          <w:p w14:paraId="490967A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LAB7_CLIENTS → Any</w:t>
            </w:r>
          </w:p>
        </w:tc>
        <w:tc>
          <w:tcPr>
            <w:tcW w:w="2520" w:type="dxa"/>
          </w:tcPr>
          <w:p w14:paraId="5D81352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TCP 80/443 — ngăn bypass</w:t>
            </w:r>
          </w:p>
        </w:tc>
      </w:tr>
      <w:tr w14:paraId="4DE3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7AA8509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5</w:t>
            </w:r>
          </w:p>
        </w:tc>
        <w:tc>
          <w:tcPr>
            <w:tcW w:w="2520" w:type="dxa"/>
          </w:tcPr>
          <w:p w14:paraId="27D6A88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Pass</w:t>
            </w:r>
          </w:p>
        </w:tc>
        <w:tc>
          <w:tcPr>
            <w:tcW w:w="2520" w:type="dxa"/>
          </w:tcPr>
          <w:p w14:paraId="2777473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LAB7_PROXY → Any</w:t>
            </w:r>
          </w:p>
        </w:tc>
        <w:tc>
          <w:tcPr>
            <w:tcW w:w="2520" w:type="dxa"/>
          </w:tcPr>
          <w:p w14:paraId="6974EF7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TCP 80/443 — proxy ra web</w:t>
            </w:r>
          </w:p>
        </w:tc>
      </w:tr>
      <w:tr w14:paraId="5DBFE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0AA41BA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6</w:t>
            </w:r>
          </w:p>
        </w:tc>
        <w:tc>
          <w:tcPr>
            <w:tcW w:w="2520" w:type="dxa"/>
          </w:tcPr>
          <w:p w14:paraId="0C576148">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Pass</w:t>
            </w:r>
          </w:p>
        </w:tc>
        <w:tc>
          <w:tcPr>
            <w:tcW w:w="2520" w:type="dxa"/>
          </w:tcPr>
          <w:p w14:paraId="3551210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LAB7_PROXY → DMZ-WEB</w:t>
            </w:r>
          </w:p>
        </w:tc>
        <w:tc>
          <w:tcPr>
            <w:tcW w:w="2520" w:type="dxa"/>
          </w:tcPr>
          <w:p w14:paraId="5614699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TCP 80 — website lab</w:t>
            </w:r>
          </w:p>
        </w:tc>
      </w:tr>
      <w:tr w14:paraId="311D3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0943256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7</w:t>
            </w:r>
          </w:p>
        </w:tc>
        <w:tc>
          <w:tcPr>
            <w:tcW w:w="2520" w:type="dxa"/>
          </w:tcPr>
          <w:p w14:paraId="0D4F7EB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Block</w:t>
            </w:r>
          </w:p>
        </w:tc>
        <w:tc>
          <w:tcPr>
            <w:tcW w:w="2520" w:type="dxa"/>
          </w:tcPr>
          <w:p w14:paraId="5BCFC32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LAN net → Any</w:t>
            </w:r>
          </w:p>
        </w:tc>
        <w:tc>
          <w:tcPr>
            <w:tcW w:w="2520" w:type="dxa"/>
          </w:tcPr>
          <w:p w14:paraId="62FFF4A6">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Deny cuối theo thiết kế lab</w:t>
            </w:r>
          </w:p>
        </w:tc>
      </w:tr>
    </w:tbl>
    <w:p w14:paraId="017E279E">
      <w:pPr>
        <w:rPr>
          <w:rFonts w:hint="default" w:ascii="Times New Roman" w:hAnsi="Times New Roman" w:cs="Times New Roman"/>
          <w:sz w:val="26"/>
          <w:szCs w:val="26"/>
        </w:rPr>
      </w:pPr>
      <w:r>
        <w:rPr>
          <w:rFonts w:hint="default" w:ascii="Times New Roman" w:hAnsi="Times New Roman" w:cs="Times New Roman"/>
          <w:sz w:val="26"/>
          <w:szCs w:val="26"/>
        </w:rPr>
        <w:t>Kết quả kiểm thử phải đối lập rõ: khi browser dùng proxy, normal.lab7.test mở được; khi tắt proxy, kết nối direct TCP/80 và TCP/443 từ Client-A/B bị chặn và firewall log ghi nhận block. Nếu tắt proxy mà vẫn vào web, rule block bị thiếu/sai thứ tự hoặc state cũ còn tồn tại.</w:t>
      </w:r>
    </w:p>
    <w:p w14:paraId="33202935">
      <w:pPr>
        <w:rPr>
          <w:rFonts w:hint="default" w:ascii="Times New Roman" w:hAnsi="Times New Roman" w:cs="Times New Roman"/>
          <w:sz w:val="26"/>
          <w:szCs w:val="26"/>
        </w:rPr>
      </w:pPr>
      <w:r>
        <w:rPr>
          <w:rFonts w:hint="default" w:ascii="Times New Roman" w:hAnsi="Times New Roman" w:cs="Times New Roman"/>
          <w:sz w:val="26"/>
          <w:szCs w:val="26"/>
        </w:rPr>
        <w:t>Lưu ý: rule deny cuối có thể làm gián đoạn các dịch vụ không được cho phép trước đó. Kết luận chống bypass chỉ dựa trên thử nghiệm direct web và log firewall, không dựa riêng vào browser báo lỗi.</w:t>
      </w:r>
    </w:p>
    <w:p w14:paraId="139486D1">
      <w:pPr>
        <w:pStyle w:val="2"/>
        <w:rPr>
          <w:rFonts w:hint="default" w:ascii="Times New Roman" w:hAnsi="Times New Roman" w:cs="Times New Roman"/>
          <w:sz w:val="26"/>
          <w:szCs w:val="26"/>
        </w:rPr>
      </w:pPr>
      <w:r>
        <w:rPr>
          <w:rFonts w:hint="default" w:ascii="Times New Roman" w:hAnsi="Times New Roman" w:cs="Times New Roman"/>
          <w:sz w:val="26"/>
          <w:szCs w:val="26"/>
        </w:rPr>
        <w:t>6. Lời giải các chính sách Web Protection</w:t>
      </w:r>
    </w:p>
    <w:p w14:paraId="669FD2C9">
      <w:pPr>
        <w:pStyle w:val="3"/>
        <w:rPr>
          <w:rFonts w:hint="default" w:ascii="Times New Roman" w:hAnsi="Times New Roman" w:cs="Times New Roman"/>
          <w:sz w:val="26"/>
          <w:szCs w:val="26"/>
        </w:rPr>
      </w:pPr>
      <w:r>
        <w:rPr>
          <w:rFonts w:hint="default" w:ascii="Times New Roman" w:hAnsi="Times New Roman" w:cs="Times New Roman"/>
          <w:sz w:val="26"/>
          <w:szCs w:val="26"/>
        </w:rPr>
        <w:t>6.1 Hard block — chặn tuyệt đối</w:t>
      </w:r>
    </w:p>
    <w:p w14:paraId="6B928618">
      <w:pPr>
        <w:rPr>
          <w:rFonts w:hint="default" w:ascii="Times New Roman" w:hAnsi="Times New Roman" w:cs="Times New Roman"/>
          <w:sz w:val="26"/>
          <w:szCs w:val="26"/>
        </w:rPr>
      </w:pPr>
      <w:r>
        <w:rPr>
          <w:rFonts w:hint="default" w:ascii="Times New Roman" w:hAnsi="Times New Roman" w:cs="Times New Roman"/>
          <w:sz w:val="26"/>
          <w:szCs w:val="26"/>
        </w:rPr>
        <w:t>Danh sách hard block: china.lab7.test, mideast.lab7.test, jobs.lab7.test, blockedgame.lab7.test. Các domain này đồng thời nằm trong non-bypass list nếu phiên bản E2Guardian đang dùng hỗ trợ.</w:t>
      </w:r>
    </w:p>
    <w:p w14:paraId="0196B66B">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852160" cy="3176887"/>
                    </a:xfrm>
                    <a:prstGeom prst="rect">
                      <a:avLst/>
                    </a:prstGeom>
                  </pic:spPr>
                </pic:pic>
              </a:graphicData>
            </a:graphic>
          </wp:inline>
        </w:drawing>
      </w:r>
    </w:p>
    <w:p w14:paraId="7AEF8B34">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8. Ví dụ danh sách hard block và kết quả mong đợi.</w:t>
      </w:r>
    </w:p>
    <w:p w14:paraId="7330C1E4">
      <w:pPr>
        <w:rPr>
          <w:rFonts w:hint="default" w:ascii="Times New Roman" w:hAnsi="Times New Roman" w:cs="Times New Roman"/>
          <w:sz w:val="26"/>
          <w:szCs w:val="26"/>
        </w:rPr>
      </w:pPr>
      <w:r>
        <w:rPr>
          <w:rFonts w:hint="default" w:ascii="Times New Roman" w:hAnsi="Times New Roman" w:cs="Times New Roman"/>
          <w:sz w:val="26"/>
          <w:szCs w:val="26"/>
        </w:rPr>
        <w:t>Kết quả đúng: browser nhận trang từ chối truy cập; người dùng không thể tự bấm bypass để vượt chính sách. Log E2Guardian cần ghi nhận request và lý do chặn.</w:t>
      </w:r>
    </w:p>
    <w:p w14:paraId="55A97DE5">
      <w:pPr>
        <w:pStyle w:val="3"/>
        <w:rPr>
          <w:rFonts w:hint="default" w:ascii="Times New Roman" w:hAnsi="Times New Roman" w:cs="Times New Roman"/>
          <w:sz w:val="26"/>
          <w:szCs w:val="26"/>
        </w:rPr>
      </w:pPr>
      <w:r>
        <w:rPr>
          <w:rFonts w:hint="default" w:ascii="Times New Roman" w:hAnsi="Times New Roman" w:cs="Times New Roman"/>
          <w:sz w:val="26"/>
          <w:szCs w:val="26"/>
        </w:rPr>
        <w:t>6.2 Warning / temporary bypass</w:t>
      </w:r>
    </w:p>
    <w:p w14:paraId="0C6D067A">
      <w:pPr>
        <w:rPr>
          <w:rFonts w:hint="default" w:ascii="Times New Roman" w:hAnsi="Times New Roman" w:cs="Times New Roman"/>
          <w:sz w:val="26"/>
          <w:szCs w:val="26"/>
        </w:rPr>
      </w:pPr>
      <w:r>
        <w:rPr>
          <w:rFonts w:hint="default" w:ascii="Times New Roman" w:hAnsi="Times New Roman" w:cs="Times New Roman"/>
          <w:sz w:val="26"/>
          <w:szCs w:val="26"/>
        </w:rPr>
        <w:t>Danh sách warning: weapons.lab7.test, politics.lab7.test, religion.lab7.test và streaming.lab7.test. Theo tài liệu, bypass = 300 giây. Các domain cảnh báo không được nằm trong non-bypass list.</w:t>
      </w:r>
    </w:p>
    <w:p w14:paraId="7E9D0082">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852160" cy="3176887"/>
                    </a:xfrm>
                    <a:prstGeom prst="rect">
                      <a:avLst/>
                    </a:prstGeom>
                  </pic:spPr>
                </pic:pic>
              </a:graphicData>
            </a:graphic>
          </wp:inline>
        </w:drawing>
      </w:r>
    </w:p>
    <w:p w14:paraId="747FDC4B">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9. Ví dụ luồng cảnh báo và mở tạm.</w:t>
      </w:r>
    </w:p>
    <w:p w14:paraId="14AF3B26">
      <w:pPr>
        <w:rPr>
          <w:rFonts w:hint="default" w:ascii="Times New Roman" w:hAnsi="Times New Roman" w:cs="Times New Roman"/>
          <w:sz w:val="26"/>
          <w:szCs w:val="26"/>
        </w:rPr>
      </w:pPr>
      <w:r>
        <w:rPr>
          <w:rFonts w:hint="default" w:ascii="Times New Roman" w:hAnsi="Times New Roman" w:cs="Times New Roman"/>
          <w:sz w:val="26"/>
          <w:szCs w:val="26"/>
        </w:rPr>
        <w:t>Kết quả đúng: lần đầu xuất hiện warning page; sau xác nhận, truy cập được mở tạm trong khoảng 5 phút; hết hạn thì chính sách cảnh báo/chặn lại áp dụng. Đây khác hard block vì người dùng có thể override có thời hạn.</w:t>
      </w:r>
    </w:p>
    <w:p w14:paraId="1DCE3D83">
      <w:pPr>
        <w:pStyle w:val="3"/>
        <w:rPr>
          <w:rFonts w:hint="default" w:ascii="Times New Roman" w:hAnsi="Times New Roman" w:cs="Times New Roman"/>
          <w:sz w:val="26"/>
          <w:szCs w:val="26"/>
        </w:rPr>
      </w:pPr>
      <w:r>
        <w:rPr>
          <w:rFonts w:hint="default" w:ascii="Times New Roman" w:hAnsi="Times New Roman" w:cs="Times New Roman"/>
          <w:sz w:val="26"/>
          <w:szCs w:val="26"/>
        </w:rPr>
        <w:t>6.3 Exception / whitelist</w:t>
      </w:r>
    </w:p>
    <w:p w14:paraId="297123EF">
      <w:pPr>
        <w:rPr>
          <w:rFonts w:hint="default" w:ascii="Times New Roman" w:hAnsi="Times New Roman" w:cs="Times New Roman"/>
          <w:sz w:val="26"/>
          <w:szCs w:val="26"/>
        </w:rPr>
      </w:pPr>
      <w:r>
        <w:rPr>
          <w:rFonts w:hint="default" w:ascii="Times New Roman" w:hAnsi="Times New Roman" w:cs="Times New Roman"/>
          <w:sz w:val="26"/>
          <w:szCs w:val="26"/>
        </w:rPr>
        <w:t>Danh sách exception: normal.lab7.test, education.lab7.test và download.lab7.test. Normal và education được mở không cảnh báo. Download được phép truy cập website nhưng file vẫn chịu kiểm soát antivirus và kích thước.</w:t>
      </w:r>
    </w:p>
    <w:p w14:paraId="59706560">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852160" cy="3176887"/>
                    </a:xfrm>
                    <a:prstGeom prst="rect">
                      <a:avLst/>
                    </a:prstGeom>
                  </pic:spPr>
                </pic:pic>
              </a:graphicData>
            </a:graphic>
          </wp:inline>
        </w:drawing>
      </w:r>
    </w:p>
    <w:p w14:paraId="3DC57586">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10. Ví dụ exception list và hành vi được phép.</w:t>
      </w:r>
    </w:p>
    <w:p w14:paraId="3380348B">
      <w:pPr>
        <w:pStyle w:val="3"/>
        <w:rPr>
          <w:rFonts w:hint="default" w:ascii="Times New Roman" w:hAnsi="Times New Roman" w:cs="Times New Roman"/>
          <w:sz w:val="26"/>
          <w:szCs w:val="26"/>
        </w:rPr>
      </w:pPr>
      <w:r>
        <w:rPr>
          <w:rFonts w:hint="default" w:ascii="Times New Roman" w:hAnsi="Times New Roman" w:cs="Times New Roman"/>
          <w:sz w:val="26"/>
          <w:szCs w:val="26"/>
        </w:rPr>
        <w:t>6.4 Entertainment/Game theo lịch</w:t>
      </w:r>
    </w:p>
    <w:p w14:paraId="173D1098">
      <w:pPr>
        <w:rPr>
          <w:rFonts w:hint="default" w:ascii="Times New Roman" w:hAnsi="Times New Roman" w:cs="Times New Roman"/>
          <w:sz w:val="26"/>
          <w:szCs w:val="26"/>
        </w:rPr>
      </w:pPr>
      <w:r>
        <w:rPr>
          <w:rFonts w:hint="default" w:ascii="Times New Roman" w:hAnsi="Times New Roman" w:cs="Times New Roman"/>
          <w:sz w:val="26"/>
          <w:szCs w:val="26"/>
        </w:rPr>
        <w:t>Tạo schedule LAB7_ENT_60M và gắn chính sách cho entertainment.lab7.test, games.lab7.test. Kết quả đúng là truy cập được trong khung giờ được chỉ định và bị chặn ngoài khung giờ.</w:t>
      </w:r>
    </w:p>
    <w:p w14:paraId="7005695E">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852160" cy="3176887"/>
                    </a:xfrm>
                    <a:prstGeom prst="rect">
                      <a:avLst/>
                    </a:prstGeom>
                  </pic:spPr>
                </pic:pic>
              </a:graphicData>
            </a:graphic>
          </wp:inline>
        </w:drawing>
      </w:r>
    </w:p>
    <w:p w14:paraId="7775F8A5">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11. Ví dụ kết quả schedule 60 phút.</w:t>
      </w:r>
    </w:p>
    <w:p w14:paraId="11941A67">
      <w:pPr>
        <w:rPr>
          <w:rFonts w:hint="default" w:ascii="Times New Roman" w:hAnsi="Times New Roman" w:cs="Times New Roman"/>
          <w:sz w:val="26"/>
          <w:szCs w:val="26"/>
        </w:rPr>
      </w:pPr>
      <w:r>
        <w:rPr>
          <w:rFonts w:hint="default" w:ascii="Times New Roman" w:hAnsi="Times New Roman" w:cs="Times New Roman"/>
          <w:sz w:val="26"/>
          <w:szCs w:val="26"/>
        </w:rPr>
        <w:t>Đây là time-window policy, không phải daily category quota tích lũy. Không được báo cáo đây là cơ chế quota tương đương 100% Sophos.</w:t>
      </w:r>
    </w:p>
    <w:p w14:paraId="3A178189">
      <w:pPr>
        <w:pStyle w:val="3"/>
        <w:rPr>
          <w:rFonts w:hint="default" w:ascii="Times New Roman" w:hAnsi="Times New Roman" w:cs="Times New Roman"/>
          <w:sz w:val="26"/>
          <w:szCs w:val="26"/>
        </w:rPr>
      </w:pPr>
      <w:r>
        <w:rPr>
          <w:rFonts w:hint="default" w:ascii="Times New Roman" w:hAnsi="Times New Roman" w:cs="Times New Roman"/>
          <w:sz w:val="26"/>
          <w:szCs w:val="26"/>
        </w:rPr>
        <w:t>6.5 Quét download bằng ClamAV / EICAR</w:t>
      </w:r>
    </w:p>
    <w:p w14:paraId="22C0BA1D">
      <w:pPr>
        <w:rPr>
          <w:rFonts w:hint="default" w:ascii="Times New Roman" w:hAnsi="Times New Roman" w:cs="Times New Roman"/>
          <w:sz w:val="26"/>
          <w:szCs w:val="26"/>
        </w:rPr>
      </w:pPr>
      <w:r>
        <w:rPr>
          <w:rFonts w:hint="default" w:ascii="Times New Roman" w:hAnsi="Times New Roman" w:cs="Times New Roman"/>
          <w:sz w:val="26"/>
          <w:szCs w:val="26"/>
        </w:rPr>
        <w:t>Đích kiểm thử là download.lab7.test/files/eicar.com.txt. EICAR là chuỗi kiểm thử antivirus chuẩn, không phải mã độc thực. Kết quả đúng: file bị chặn hoặc log scanner cho thấy detection. Không chạy file và chỉ kiểm thử trong lab.</w:t>
      </w:r>
    </w:p>
    <w:p w14:paraId="6AAE40FE">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852160" cy="3176887"/>
                    </a:xfrm>
                    <a:prstGeom prst="rect">
                      <a:avLst/>
                    </a:prstGeom>
                  </pic:spPr>
                </pic:pic>
              </a:graphicData>
            </a:graphic>
          </wp:inline>
        </w:drawing>
      </w:r>
    </w:p>
    <w:p w14:paraId="4F9D75EC">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12. Ví dụ kết quả AV detection cần đối chiếu.</w:t>
      </w:r>
    </w:p>
    <w:p w14:paraId="6FD85248">
      <w:pPr>
        <w:shd w:val="clear" w:fill="F0F3F6"/>
        <w:ind w:left="360"/>
        <w:rPr>
          <w:rFonts w:hint="default" w:ascii="Times New Roman" w:hAnsi="Times New Roman" w:cs="Times New Roman"/>
          <w:sz w:val="26"/>
          <w:szCs w:val="26"/>
        </w:rPr>
      </w:pPr>
      <w:r>
        <w:rPr>
          <w:rFonts w:hint="default" w:ascii="Times New Roman" w:hAnsi="Times New Roman" w:cs="Times New Roman"/>
          <w:sz w:val="26"/>
          <w:szCs w:val="26"/>
        </w:rPr>
        <w:t>sudo systemctl status clamav-daemon --no-pager</w:t>
      </w:r>
      <w:r>
        <w:rPr>
          <w:rFonts w:hint="default" w:ascii="Times New Roman" w:hAnsi="Times New Roman" w:cs="Times New Roman"/>
          <w:sz w:val="26"/>
          <w:szCs w:val="26"/>
        </w:rPr>
        <w:br w:type="textWrapping"/>
      </w:r>
      <w:r>
        <w:rPr>
          <w:rFonts w:hint="default" w:ascii="Times New Roman" w:hAnsi="Times New Roman" w:cs="Times New Roman"/>
          <w:sz w:val="26"/>
          <w:szCs w:val="26"/>
        </w:rPr>
        <w:t>sudo journalctl -u clamav-daemon --since '10 minutes ago' --no-pager</w:t>
      </w:r>
      <w:r>
        <w:rPr>
          <w:rFonts w:hint="default" w:ascii="Times New Roman" w:hAnsi="Times New Roman" w:cs="Times New Roman"/>
          <w:sz w:val="26"/>
          <w:szCs w:val="26"/>
        </w:rPr>
        <w:br w:type="textWrapping"/>
      </w:r>
      <w:r>
        <w:rPr>
          <w:rFonts w:hint="default" w:ascii="Times New Roman" w:hAnsi="Times New Roman" w:cs="Times New Roman"/>
          <w:sz w:val="26"/>
          <w:szCs w:val="26"/>
        </w:rPr>
        <w:t>sudo tail -f /var/log/e2guardian/access.log</w:t>
      </w:r>
    </w:p>
    <w:p w14:paraId="23C3355A">
      <w:pPr>
        <w:rPr>
          <w:rFonts w:hint="default" w:ascii="Times New Roman" w:hAnsi="Times New Roman" w:cs="Times New Roman"/>
          <w:sz w:val="26"/>
          <w:szCs w:val="26"/>
        </w:rPr>
      </w:pPr>
      <w:r>
        <w:rPr>
          <w:rFonts w:hint="default" w:ascii="Times New Roman" w:hAnsi="Times New Roman" w:cs="Times New Roman"/>
          <w:sz w:val="26"/>
          <w:szCs w:val="26"/>
        </w:rPr>
        <w:t>Nếu tải được file mà không có detection, kết quả chưa đạt. Cần đối chiếu clamd, content scanner của E2Guardian, socket scanner, exception list và log. Không kết luận scanner hoạt động chỉ vì ClamAV daemon đang chạy.</w:t>
      </w:r>
    </w:p>
    <w:p w14:paraId="48A3BE95">
      <w:pPr>
        <w:pStyle w:val="3"/>
        <w:rPr>
          <w:rFonts w:hint="default" w:ascii="Times New Roman" w:hAnsi="Times New Roman" w:cs="Times New Roman"/>
          <w:sz w:val="26"/>
          <w:szCs w:val="26"/>
        </w:rPr>
      </w:pPr>
      <w:r>
        <w:rPr>
          <w:rFonts w:hint="default" w:ascii="Times New Roman" w:hAnsi="Times New Roman" w:cs="Times New Roman"/>
          <w:sz w:val="26"/>
          <w:szCs w:val="26"/>
        </w:rPr>
        <w:t>6.6 Giới hạn kích thước file 100 MB</w:t>
      </w:r>
    </w:p>
    <w:p w14:paraId="23ADC5F0">
      <w:pPr>
        <w:rPr>
          <w:rFonts w:hint="default" w:ascii="Times New Roman" w:hAnsi="Times New Roman" w:cs="Times New Roman"/>
          <w:sz w:val="26"/>
          <w:szCs w:val="26"/>
        </w:rPr>
      </w:pPr>
      <w:r>
        <w:rPr>
          <w:rFonts w:hint="default" w:ascii="Times New Roman" w:hAnsi="Times New Roman" w:cs="Times New Roman"/>
          <w:sz w:val="26"/>
          <w:szCs w:val="26"/>
        </w:rPr>
        <w:t>Thử hai file 100MB.bin và 110MB.bin. Theo tài liệu LAB 7, maxcontentfilecachescansize không đảm bảo luôn là hard download-size limit. Chỉ xác nhận đạt nếu cấu hình strict size ACL được hỗ trợ, 110MB bị từ chối và 100MB xử lý theo cấu hình.</w:t>
      </w:r>
    </w:p>
    <w:p w14:paraId="7708D404">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852160" cy="3176887"/>
                    </a:xfrm>
                    <a:prstGeom prst="rect">
                      <a:avLst/>
                    </a:prstGeom>
                  </pic:spPr>
                </pic:pic>
              </a:graphicData>
            </a:graphic>
          </wp:inline>
        </w:drawing>
      </w:r>
    </w:p>
    <w:p w14:paraId="6B8EFDD2">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13. Bảng kết quả dự kiến khi kiểm thử file 100/110 MB.</w:t>
      </w:r>
    </w:p>
    <w:p w14:paraId="7AB34E2C">
      <w:pPr>
        <w:rPr>
          <w:rFonts w:hint="default" w:ascii="Times New Roman" w:hAnsi="Times New Roman" w:cs="Times New Roman"/>
          <w:sz w:val="26"/>
          <w:szCs w:val="26"/>
        </w:rPr>
      </w:pPr>
      <w:r>
        <w:rPr>
          <w:rFonts w:hint="default" w:ascii="Times New Roman" w:hAnsi="Times New Roman" w:cs="Times New Roman"/>
          <w:sz w:val="26"/>
          <w:szCs w:val="26"/>
        </w:rPr>
        <w:t>Nếu cả hai file đều tải được, ghi rõ: 'Chưa đạt giới hạn cứng 100 MB với cấu hình hiện tại' và đính kèm log. Đây là kết quả trung thực hơn việc khẳng định đã chặn khi chưa có bằng chứng.</w:t>
      </w:r>
    </w:p>
    <w:p w14:paraId="216330F4">
      <w:pPr>
        <w:pStyle w:val="2"/>
        <w:rPr>
          <w:rFonts w:hint="default" w:ascii="Times New Roman" w:hAnsi="Times New Roman" w:cs="Times New Roman"/>
          <w:sz w:val="26"/>
          <w:szCs w:val="26"/>
        </w:rPr>
      </w:pPr>
      <w:r>
        <w:rPr>
          <w:rFonts w:hint="default" w:ascii="Times New Roman" w:hAnsi="Times New Roman" w:cs="Times New Roman"/>
          <w:sz w:val="26"/>
          <w:szCs w:val="26"/>
        </w:rPr>
        <w:t>7. Bằng chứng log và xử lý kết quả</w:t>
      </w:r>
    </w:p>
    <w:p w14:paraId="6442A3AE">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852160" cy="3176270"/>
            <wp:effectExtent l="0" t="0" r="152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852160" cy="3176887"/>
                    </a:xfrm>
                    <a:prstGeom prst="rect">
                      <a:avLst/>
                    </a:prstGeom>
                  </pic:spPr>
                </pic:pic>
              </a:graphicData>
            </a:graphic>
          </wp:inline>
        </w:drawing>
      </w:r>
    </w:p>
    <w:p w14:paraId="35EDDCCD">
      <w:pPr>
        <w:jc w:val="center"/>
        <w:rPr>
          <w:rFonts w:hint="default" w:ascii="Times New Roman" w:hAnsi="Times New Roman" w:cs="Times New Roman"/>
          <w:sz w:val="26"/>
          <w:szCs w:val="26"/>
        </w:rPr>
      </w:pPr>
      <w:r>
        <w:rPr>
          <w:rFonts w:hint="default" w:ascii="Times New Roman" w:hAnsi="Times New Roman" w:cs="Times New Roman"/>
          <w:i/>
          <w:color w:val="5A5A5A"/>
          <w:sz w:val="26"/>
          <w:szCs w:val="26"/>
        </w:rPr>
        <w:t>Hình 14. Các log cần đối chiếu.</w:t>
      </w:r>
    </w:p>
    <w:p w14:paraId="0833DC4A">
      <w:pPr>
        <w:rPr>
          <w:rFonts w:hint="default" w:ascii="Times New Roman" w:hAnsi="Times New Roman" w:cs="Times New Roman"/>
          <w:sz w:val="26"/>
          <w:szCs w:val="26"/>
        </w:rPr>
      </w:pPr>
      <w:r>
        <w:rPr>
          <w:rFonts w:hint="default" w:ascii="Times New Roman" w:hAnsi="Times New Roman" w:cs="Times New Roman"/>
          <w:sz w:val="26"/>
          <w:szCs w:val="26"/>
        </w:rPr>
        <w:t>Cần đối chiếu ít nhất ba nguồn: pfSense Firewall log cho biết luồng có bị chặn/cho phép; E2Guardian access.log cho biết request và lý do policy; Squid access.log cho biết request upstream. Với antivirus, kiểm tra thêm journal của clamav-daemon.</w:t>
      </w:r>
    </w:p>
    <w:p w14:paraId="29F7796E">
      <w:pPr>
        <w:shd w:val="clear" w:fill="F0F3F6"/>
        <w:ind w:left="360"/>
        <w:rPr>
          <w:rFonts w:hint="default" w:ascii="Times New Roman" w:hAnsi="Times New Roman" w:cs="Times New Roman"/>
          <w:sz w:val="26"/>
          <w:szCs w:val="26"/>
        </w:rPr>
      </w:pPr>
      <w:r>
        <w:rPr>
          <w:rFonts w:hint="default" w:ascii="Times New Roman" w:hAnsi="Times New Roman" w:cs="Times New Roman"/>
          <w:sz w:val="26"/>
          <w:szCs w:val="26"/>
        </w:rPr>
        <w:t>sudo tail -f /var/log/e2guardian/access.log</w:t>
      </w:r>
      <w:r>
        <w:rPr>
          <w:rFonts w:hint="default" w:ascii="Times New Roman" w:hAnsi="Times New Roman" w:cs="Times New Roman"/>
          <w:sz w:val="26"/>
          <w:szCs w:val="26"/>
        </w:rPr>
        <w:br w:type="textWrapping"/>
      </w:r>
      <w:r>
        <w:rPr>
          <w:rFonts w:hint="default" w:ascii="Times New Roman" w:hAnsi="Times New Roman" w:cs="Times New Roman"/>
          <w:sz w:val="26"/>
          <w:szCs w:val="26"/>
        </w:rPr>
        <w:t>sudo tail -f /var/log/squid/access.log</w:t>
      </w:r>
      <w:r>
        <w:rPr>
          <w:rFonts w:hint="default" w:ascii="Times New Roman" w:hAnsi="Times New Roman" w:cs="Times New Roman"/>
          <w:sz w:val="26"/>
          <w:szCs w:val="26"/>
        </w:rPr>
        <w:br w:type="textWrapping"/>
      </w:r>
      <w:r>
        <w:rPr>
          <w:rFonts w:hint="default" w:ascii="Times New Roman" w:hAnsi="Times New Roman" w:cs="Times New Roman"/>
          <w:sz w:val="26"/>
          <w:szCs w:val="26"/>
        </w:rPr>
        <w:t>sudo journalctl -u clamav-daemon -f</w:t>
      </w:r>
    </w:p>
    <w:p w14:paraId="684CC7F4">
      <w:pPr>
        <w:rPr>
          <w:rFonts w:hint="default" w:ascii="Times New Roman" w:hAnsi="Times New Roman" w:cs="Times New Roman"/>
          <w:sz w:val="26"/>
          <w:szCs w:val="26"/>
        </w:rPr>
      </w:pPr>
      <w:r>
        <w:rPr>
          <w:rFonts w:hint="default" w:ascii="Times New Roman" w:hAnsi="Times New Roman" w:cs="Times New Roman"/>
          <w:sz w:val="26"/>
          <w:szCs w:val="26"/>
        </w:rPr>
        <w:t>Nếu browser lỗi nhưng E2Guardian không có log, giả thuyết đầu tiên là client chưa thực sự sử dụng proxy 10.6.0.30:8080 hoặc request chưa đến được dịch vụ proxy.</w:t>
      </w:r>
    </w:p>
    <w:p w14:paraId="7235DA5E">
      <w:pPr>
        <w:pStyle w:val="2"/>
        <w:rPr>
          <w:rFonts w:hint="default" w:ascii="Times New Roman" w:hAnsi="Times New Roman" w:cs="Times New Roman"/>
          <w:sz w:val="26"/>
          <w:szCs w:val="26"/>
        </w:rPr>
      </w:pPr>
      <w:r>
        <w:rPr>
          <w:rFonts w:hint="default" w:ascii="Times New Roman" w:hAnsi="Times New Roman" w:cs="Times New Roman"/>
          <w:sz w:val="26"/>
          <w:szCs w:val="26"/>
        </w:rPr>
        <w:t>8. HTTPS Inspection — kết quả phân tích phần mở rộng</w:t>
      </w:r>
    </w:p>
    <w:p w14:paraId="20ED9855">
      <w:pPr>
        <w:rPr>
          <w:rFonts w:hint="default" w:ascii="Times New Roman" w:hAnsi="Times New Roman" w:cs="Times New Roman"/>
          <w:sz w:val="26"/>
          <w:szCs w:val="26"/>
        </w:rPr>
      </w:pPr>
      <w:r>
        <w:rPr>
          <w:rFonts w:hint="default" w:ascii="Times New Roman" w:hAnsi="Times New Roman" w:cs="Times New Roman"/>
          <w:sz w:val="26"/>
          <w:szCs w:val="26"/>
        </w:rPr>
        <w:t>Không có SSL MITM, proxy không nhìn thấy payload đã mã hóa trong HTTPS nên không thể chuyển nội dung file EICAR qua HTTPS để quét như nội dung HTTP thuần. Khi bật SSL MITM trong lab, client phải tin cậy CA do lab tạo; trước khi import CA, trình duyệt thường báo chứng chỉ không đáng tin, sau khi import CA vào trust store lab thì chuỗi chứng chỉ do proxy tạo có thể được tin cậy.</w:t>
      </w:r>
    </w:p>
    <w:p w14:paraId="4A275944">
      <w:pPr>
        <w:rPr>
          <w:rFonts w:hint="default" w:ascii="Times New Roman" w:hAnsi="Times New Roman" w:cs="Times New Roman"/>
          <w:sz w:val="26"/>
          <w:szCs w:val="26"/>
        </w:rPr>
      </w:pPr>
      <w:r>
        <w:rPr>
          <w:rFonts w:hint="default" w:ascii="Times New Roman" w:hAnsi="Times New Roman" w:cs="Times New Roman"/>
          <w:sz w:val="26"/>
          <w:szCs w:val="26"/>
        </w:rPr>
        <w:t>Rủi ro chính là private key CA bị lộ: kẻ nắm khóa có thể tạo chứng chỉ giả được các client đã tin CA chấp nhận. Chỉ dùng trong lab cô lập, không import CA lab lên máy cá nhân thường dùng và không nộp private key.</w:t>
      </w:r>
    </w:p>
    <w:p w14:paraId="71768A2F">
      <w:pPr>
        <w:pStyle w:val="2"/>
        <w:rPr>
          <w:rFonts w:hint="default" w:ascii="Times New Roman" w:hAnsi="Times New Roman" w:cs="Times New Roman"/>
          <w:sz w:val="26"/>
          <w:szCs w:val="26"/>
        </w:rPr>
      </w:pPr>
      <w:r>
        <w:rPr>
          <w:rFonts w:hint="default" w:ascii="Times New Roman" w:hAnsi="Times New Roman" w:cs="Times New Roman"/>
          <w:sz w:val="26"/>
          <w:szCs w:val="26"/>
        </w:rPr>
        <w:t>9. Trả lời 10 câu hỏi phân tích</w:t>
      </w:r>
    </w:p>
    <w:p w14:paraId="2F5A0058">
      <w:pPr>
        <w:pStyle w:val="3"/>
        <w:rPr>
          <w:rFonts w:hint="default" w:ascii="Times New Roman" w:hAnsi="Times New Roman" w:cs="Times New Roman"/>
          <w:sz w:val="26"/>
          <w:szCs w:val="26"/>
        </w:rPr>
      </w:pPr>
      <w:r>
        <w:rPr>
          <w:rFonts w:hint="default" w:ascii="Times New Roman" w:hAnsi="Times New Roman" w:cs="Times New Roman"/>
          <w:sz w:val="26"/>
          <w:szCs w:val="26"/>
        </w:rPr>
        <w:t>1. Vì sao LAB 7 không cài Squid/SquidGuard trực tiếp trên pfSense?</w:t>
      </w:r>
    </w:p>
    <w:p w14:paraId="4C25CE6F">
      <w:pPr>
        <w:rPr>
          <w:rFonts w:hint="default" w:ascii="Times New Roman" w:hAnsi="Times New Roman" w:cs="Times New Roman"/>
          <w:sz w:val="26"/>
          <w:szCs w:val="26"/>
        </w:rPr>
      </w:pPr>
      <w:r>
        <w:rPr>
          <w:rFonts w:hint="default" w:ascii="Times New Roman" w:hAnsi="Times New Roman" w:cs="Times New Roman"/>
          <w:sz w:val="26"/>
          <w:szCs w:val="26"/>
        </w:rPr>
        <w:t>Theo tài liệu LAB 7, các package này đã bị đánh dấu deprecated do lỗ hổng upstream chưa được sửa và có khuyến nghị gỡ bỏ. Vì vậy proxy chạy trên Ubuntu riêng, pfSense chỉ làm firewall/gateway.</w:t>
      </w:r>
    </w:p>
    <w:p w14:paraId="1DBA0D30">
      <w:pPr>
        <w:pStyle w:val="3"/>
        <w:rPr>
          <w:rFonts w:hint="default" w:ascii="Times New Roman" w:hAnsi="Times New Roman" w:cs="Times New Roman"/>
          <w:sz w:val="26"/>
          <w:szCs w:val="26"/>
        </w:rPr>
      </w:pPr>
      <w:r>
        <w:rPr>
          <w:rFonts w:hint="default" w:ascii="Times New Roman" w:hAnsi="Times New Roman" w:cs="Times New Roman"/>
          <w:sz w:val="26"/>
          <w:szCs w:val="26"/>
        </w:rPr>
        <w:t>2. Firewall pfSense và Web Proxy khác nhau ở lớp nào?</w:t>
      </w:r>
    </w:p>
    <w:p w14:paraId="35BD2296">
      <w:pPr>
        <w:rPr>
          <w:rFonts w:hint="default" w:ascii="Times New Roman" w:hAnsi="Times New Roman" w:cs="Times New Roman"/>
          <w:sz w:val="26"/>
          <w:szCs w:val="26"/>
        </w:rPr>
      </w:pPr>
      <w:r>
        <w:rPr>
          <w:rFonts w:hint="default" w:ascii="Times New Roman" w:hAnsi="Times New Roman" w:cs="Times New Roman"/>
          <w:sz w:val="26"/>
          <w:szCs w:val="26"/>
        </w:rPr>
        <w:t>pfSense chủ yếu lọc L3/L4 dựa trên địa chỉ IP, protocol, port và trạng thái kết nối. Web Proxy làm việc ở L7, có thể áp policy theo domain/URL, warning, whitelist và quét nội dung tải xuống khi cấu hình đúng.</w:t>
      </w:r>
    </w:p>
    <w:p w14:paraId="3AC18502">
      <w:pPr>
        <w:pStyle w:val="3"/>
        <w:rPr>
          <w:rFonts w:hint="default" w:ascii="Times New Roman" w:hAnsi="Times New Roman" w:cs="Times New Roman"/>
          <w:sz w:val="26"/>
          <w:szCs w:val="26"/>
        </w:rPr>
      </w:pPr>
      <w:r>
        <w:rPr>
          <w:rFonts w:hint="default" w:ascii="Times New Roman" w:hAnsi="Times New Roman" w:cs="Times New Roman"/>
          <w:sz w:val="26"/>
          <w:szCs w:val="26"/>
        </w:rPr>
        <w:t>3. Vì sao phải block direct TCP/80,443 từ client?</w:t>
      </w:r>
    </w:p>
    <w:p w14:paraId="0C6EEA36">
      <w:pPr>
        <w:rPr>
          <w:rFonts w:hint="default" w:ascii="Times New Roman" w:hAnsi="Times New Roman" w:cs="Times New Roman"/>
          <w:sz w:val="26"/>
          <w:szCs w:val="26"/>
        </w:rPr>
      </w:pPr>
      <w:r>
        <w:rPr>
          <w:rFonts w:hint="default" w:ascii="Times New Roman" w:hAnsi="Times New Roman" w:cs="Times New Roman"/>
          <w:sz w:val="26"/>
          <w:szCs w:val="26"/>
        </w:rPr>
        <w:t>Nếu không chặn, người dùng có thể tắt proxy và truy cập trực tiếp, bỏ qua E2Guardian. Rule block buộc web từ client đi qua proxy được cho phép.</w:t>
      </w:r>
    </w:p>
    <w:p w14:paraId="27A5B884">
      <w:pPr>
        <w:pStyle w:val="3"/>
        <w:rPr>
          <w:rFonts w:hint="default" w:ascii="Times New Roman" w:hAnsi="Times New Roman" w:cs="Times New Roman"/>
          <w:sz w:val="26"/>
          <w:szCs w:val="26"/>
        </w:rPr>
      </w:pPr>
      <w:r>
        <w:rPr>
          <w:rFonts w:hint="default" w:ascii="Times New Roman" w:hAnsi="Times New Roman" w:cs="Times New Roman"/>
          <w:sz w:val="26"/>
          <w:szCs w:val="26"/>
        </w:rPr>
        <w:t>4. Vì sao lọc website Internet chỉ bằng IP không ổn định?</w:t>
      </w:r>
    </w:p>
    <w:p w14:paraId="1DB997F0">
      <w:pPr>
        <w:rPr>
          <w:rFonts w:hint="default" w:ascii="Times New Roman" w:hAnsi="Times New Roman" w:cs="Times New Roman"/>
          <w:sz w:val="26"/>
          <w:szCs w:val="26"/>
        </w:rPr>
      </w:pPr>
      <w:r>
        <w:rPr>
          <w:rFonts w:hint="default" w:ascii="Times New Roman" w:hAnsi="Times New Roman" w:cs="Times New Roman"/>
          <w:sz w:val="26"/>
          <w:szCs w:val="26"/>
        </w:rPr>
        <w:t>Nhiều domain có thể dùng chung IP/CDN, IP có thể thay đổi, còn HTTPS che một phần thông tin URL nếu không inspection. Lọc IP đơn thuần có nguy cơ chặn nhầm hoặc bỏ lọt.</w:t>
      </w:r>
    </w:p>
    <w:p w14:paraId="651F2C19">
      <w:pPr>
        <w:pStyle w:val="3"/>
        <w:rPr>
          <w:rFonts w:hint="default" w:ascii="Times New Roman" w:hAnsi="Times New Roman" w:cs="Times New Roman"/>
          <w:sz w:val="26"/>
          <w:szCs w:val="26"/>
        </w:rPr>
      </w:pPr>
      <w:r>
        <w:rPr>
          <w:rFonts w:hint="default" w:ascii="Times New Roman" w:hAnsi="Times New Roman" w:cs="Times New Roman"/>
          <w:sz w:val="26"/>
          <w:szCs w:val="26"/>
        </w:rPr>
        <w:t>5. Temporary bypass khác hard block thế nào?</w:t>
      </w:r>
    </w:p>
    <w:p w14:paraId="1FDF0553">
      <w:pPr>
        <w:rPr>
          <w:rFonts w:hint="default" w:ascii="Times New Roman" w:hAnsi="Times New Roman" w:cs="Times New Roman"/>
          <w:sz w:val="26"/>
          <w:szCs w:val="26"/>
        </w:rPr>
      </w:pPr>
      <w:r>
        <w:rPr>
          <w:rFonts w:hint="default" w:ascii="Times New Roman" w:hAnsi="Times New Roman" w:cs="Times New Roman"/>
          <w:sz w:val="26"/>
          <w:szCs w:val="26"/>
        </w:rPr>
        <w:t>Temporary bypass cho phép override tạm thời trong thời gian cấu hình (300 giây); hard block, nhất là domain trong non-bypass list, không cho người dùng tự vượt qua.</w:t>
      </w:r>
    </w:p>
    <w:p w14:paraId="12E754C8">
      <w:pPr>
        <w:pStyle w:val="3"/>
        <w:rPr>
          <w:rFonts w:hint="default" w:ascii="Times New Roman" w:hAnsi="Times New Roman" w:cs="Times New Roman"/>
          <w:sz w:val="26"/>
          <w:szCs w:val="26"/>
        </w:rPr>
      </w:pPr>
      <w:r>
        <w:rPr>
          <w:rFonts w:hint="default" w:ascii="Times New Roman" w:hAnsi="Times New Roman" w:cs="Times New Roman"/>
          <w:sz w:val="26"/>
          <w:szCs w:val="26"/>
        </w:rPr>
        <w:t>6. Vì sao EICAR qua HTTPS không quét được nếu không SSL MITM?</w:t>
      </w:r>
    </w:p>
    <w:p w14:paraId="33BCC44E">
      <w:pPr>
        <w:rPr>
          <w:rFonts w:hint="default" w:ascii="Times New Roman" w:hAnsi="Times New Roman" w:cs="Times New Roman"/>
          <w:sz w:val="26"/>
          <w:szCs w:val="26"/>
        </w:rPr>
      </w:pPr>
      <w:r>
        <w:rPr>
          <w:rFonts w:hint="default" w:ascii="Times New Roman" w:hAnsi="Times New Roman" w:cs="Times New Roman"/>
          <w:sz w:val="26"/>
          <w:szCs w:val="26"/>
        </w:rPr>
        <w:t>HTTPS mã hóa payload. Proxy không giải mã TLS thì không đọc được nội dung file để gửi cho ClamAV quét.</w:t>
      </w:r>
    </w:p>
    <w:p w14:paraId="6E400A3F">
      <w:pPr>
        <w:pStyle w:val="3"/>
        <w:rPr>
          <w:rFonts w:hint="default" w:ascii="Times New Roman" w:hAnsi="Times New Roman" w:cs="Times New Roman"/>
          <w:sz w:val="26"/>
          <w:szCs w:val="26"/>
        </w:rPr>
      </w:pPr>
      <w:r>
        <w:rPr>
          <w:rFonts w:hint="default" w:ascii="Times New Roman" w:hAnsi="Times New Roman" w:cs="Times New Roman"/>
          <w:sz w:val="26"/>
          <w:szCs w:val="26"/>
        </w:rPr>
        <w:t>7. CA HTTPS inspection có rủi ro gì nếu private key bị lộ?</w:t>
      </w:r>
    </w:p>
    <w:p w14:paraId="2636DFD9">
      <w:pPr>
        <w:rPr>
          <w:rFonts w:hint="default" w:ascii="Times New Roman" w:hAnsi="Times New Roman" w:cs="Times New Roman"/>
          <w:sz w:val="26"/>
          <w:szCs w:val="26"/>
        </w:rPr>
      </w:pPr>
      <w:r>
        <w:rPr>
          <w:rFonts w:hint="default" w:ascii="Times New Roman" w:hAnsi="Times New Roman" w:cs="Times New Roman"/>
          <w:sz w:val="26"/>
          <w:szCs w:val="26"/>
        </w:rPr>
        <w:t>Người có private key có thể tạo chứng chỉ giả được client đã tin CA chấp nhận. Cần bảo vệ khóa và chỉ sử dụng CA trong lab.</w:t>
      </w:r>
    </w:p>
    <w:p w14:paraId="406B24A9">
      <w:pPr>
        <w:pStyle w:val="3"/>
        <w:rPr>
          <w:rFonts w:hint="default" w:ascii="Times New Roman" w:hAnsi="Times New Roman" w:cs="Times New Roman"/>
          <w:sz w:val="26"/>
          <w:szCs w:val="26"/>
        </w:rPr>
      </w:pPr>
      <w:r>
        <w:rPr>
          <w:rFonts w:hint="default" w:ascii="Times New Roman" w:hAnsi="Times New Roman" w:cs="Times New Roman"/>
          <w:sz w:val="26"/>
          <w:szCs w:val="26"/>
        </w:rPr>
        <w:t>8. maxcontentfilecachescansize có luôn là hard limit không?</w:t>
      </w:r>
    </w:p>
    <w:p w14:paraId="0FC04D2A">
      <w:pPr>
        <w:rPr>
          <w:rFonts w:hint="default" w:ascii="Times New Roman" w:hAnsi="Times New Roman" w:cs="Times New Roman"/>
          <w:sz w:val="26"/>
          <w:szCs w:val="26"/>
        </w:rPr>
      </w:pPr>
      <w:r>
        <w:rPr>
          <w:rFonts w:hint="default" w:ascii="Times New Roman" w:hAnsi="Times New Roman" w:cs="Times New Roman"/>
          <w:sz w:val="26"/>
          <w:szCs w:val="26"/>
        </w:rPr>
        <w:t>Không. Nó liên quan giới hạn đối tượng cache/scan, không nhất thiết từ chối tải file lớn. Phải có ACL giới hạn kích thước được hỗ trợ và kiểm thử 100MB/110MB.</w:t>
      </w:r>
    </w:p>
    <w:p w14:paraId="68F25251">
      <w:pPr>
        <w:pStyle w:val="3"/>
        <w:rPr>
          <w:rFonts w:hint="default" w:ascii="Times New Roman" w:hAnsi="Times New Roman" w:cs="Times New Roman"/>
          <w:sz w:val="26"/>
          <w:szCs w:val="26"/>
        </w:rPr>
      </w:pPr>
      <w:r>
        <w:rPr>
          <w:rFonts w:hint="default" w:ascii="Times New Roman" w:hAnsi="Times New Roman" w:cs="Times New Roman"/>
          <w:sz w:val="26"/>
          <w:szCs w:val="26"/>
        </w:rPr>
        <w:t>9. Vì sao schedule 60 phút không bằng daily category quota?</w:t>
      </w:r>
    </w:p>
    <w:p w14:paraId="26B04FB5">
      <w:pPr>
        <w:rPr>
          <w:rFonts w:hint="default" w:ascii="Times New Roman" w:hAnsi="Times New Roman" w:cs="Times New Roman"/>
          <w:sz w:val="26"/>
          <w:szCs w:val="26"/>
        </w:rPr>
      </w:pPr>
      <w:r>
        <w:rPr>
          <w:rFonts w:hint="default" w:ascii="Times New Roman" w:hAnsi="Times New Roman" w:cs="Times New Roman"/>
          <w:sz w:val="26"/>
          <w:szCs w:val="26"/>
        </w:rPr>
        <w:t>Schedule giới hạn truy cập theo khung thời gian; nó không cộng dồn thời lượng sử dụng theo người dùng/category trong ngày.</w:t>
      </w:r>
    </w:p>
    <w:p w14:paraId="7C113561">
      <w:pPr>
        <w:pStyle w:val="3"/>
        <w:rPr>
          <w:rFonts w:hint="default" w:ascii="Times New Roman" w:hAnsi="Times New Roman" w:cs="Times New Roman"/>
          <w:sz w:val="26"/>
          <w:szCs w:val="26"/>
        </w:rPr>
      </w:pPr>
      <w:r>
        <w:rPr>
          <w:rFonts w:hint="default" w:ascii="Times New Roman" w:hAnsi="Times New Roman" w:cs="Times New Roman"/>
          <w:sz w:val="26"/>
          <w:szCs w:val="26"/>
        </w:rPr>
        <w:t>10. Browser lỗi nhưng E2Guardian không có log, kiểm tra gì đầu tiên?</w:t>
      </w:r>
    </w:p>
    <w:p w14:paraId="072C5432">
      <w:pPr>
        <w:rPr>
          <w:rFonts w:hint="default" w:ascii="Times New Roman" w:hAnsi="Times New Roman" w:cs="Times New Roman"/>
          <w:sz w:val="26"/>
          <w:szCs w:val="26"/>
        </w:rPr>
      </w:pPr>
      <w:r>
        <w:rPr>
          <w:rFonts w:hint="default" w:ascii="Times New Roman" w:hAnsi="Times New Roman" w:cs="Times New Roman"/>
          <w:sz w:val="26"/>
          <w:szCs w:val="26"/>
        </w:rPr>
        <w:t>Kiểm tra client có thực sự dùng proxy 10.6.0.30:8080 hay không, sau đó kiểm tra kết nối đến proxy, DNS và dịch vụ E2Guardian.</w:t>
      </w:r>
    </w:p>
    <w:p w14:paraId="5EF22E62">
      <w:pPr>
        <w:rPr>
          <w:rFonts w:hint="default" w:ascii="Times New Roman" w:hAnsi="Times New Roman" w:cs="Times New Roman"/>
          <w:sz w:val="26"/>
          <w:szCs w:val="26"/>
        </w:rPr>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0B84D">
    <w:pPr>
      <w:pStyle w:val="18"/>
      <w:jc w:val="center"/>
    </w:pPr>
    <w:r>
      <w:rPr>
        <w:color w:val="787878"/>
        <w:sz w:val="16"/>
      </w:rPr>
      <w:t>Hình minh họa không thay thế ảnh chụp thực nghiệm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AEE28">
    <w:pPr>
      <w:pStyle w:val="19"/>
      <w:jc w:val="center"/>
    </w:pPr>
    <w:r>
      <w:rPr>
        <w:color w:val="646464"/>
        <w:sz w:val="16"/>
      </w:rPr>
      <w:t>LAB 7 — LỜI GIẢI CHI TIẾT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107B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2261</Words>
  <Characters>10250</Characters>
  <Lines>0</Lines>
  <Paragraphs>0</Paragraphs>
  <TotalTime>13</TotalTime>
  <ScaleCrop>false</ScaleCrop>
  <LinksUpToDate>false</LinksUpToDate>
  <CharactersWithSpaces>12319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Phương Đoàn</cp:lastModifiedBy>
  <dcterms:modified xsi:type="dcterms:W3CDTF">2026-10-20T07:18:18Z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eyJoZGlkIjoiNTRhMWYxYWEyYWU2NmE1YTRiMjIzZGEzYTM1ZmRhNTgiLCJ1c2VySWQiOiIxMzkyMTQ1NDg0MjE4In0=</vt:lpwstr>
  </property>
  <property fmtid="{D5CDD505-2E9C-101B-9397-08002B2CF9AE}" pid="3" name="KSOProductBuildVer">
    <vt:lpwstr>1033-12.1.0.29162</vt:lpwstr>
  </property>
  <property fmtid="{D5CDD505-2E9C-101B-9397-08002B2CF9AE}" pid="4" name="ICV">
    <vt:lpwstr>22D495540C2542F69CA5AE02831CCBC9_13</vt:lpwstr>
  </property>
</Properties>
</file>